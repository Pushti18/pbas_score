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17"/>
        <w:gridCol w:w="2725"/>
        <w:gridCol w:w="4237"/>
      </w:tblGrid>
      <w:tr>
        <w:trPr>
          <w:trHeight w:val="1194"/>
        </w:trPr>
        <w:tc>
          <w:tcPr>
            <w:tcW w:w="3117" w:type="dxa"/>
          </w:tcPr>
          <w:p>
            <w:pPr>
              <w:pStyle w:val="TableParagraph"/>
              <w:spacing w:before="0" w:after="1"/>
              <w:ind w:left="0"/>
              <w:rPr>
                <w:sz w:val="19"/>
              </w:rPr>
            </w:pPr>
          </w:p>
          <w:p>
            <w:pPr>
              <w:pStyle w:val="TableParagraph"/>
              <w:spacing w:before="0"/>
              <w:ind w:left="202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640205" cy="479425"/>
                  <wp:effectExtent l="0" t="0" r="0" b="0"/>
                  <wp:docPr id="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.png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0652" cy="480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62" w:type="dxa"/>
            <w:gridSpan w:val="2"/>
          </w:tcPr>
          <w:p>
            <w:pPr>
              <w:pStyle w:val="TableParagraph"/>
              <w:spacing w:before="63" w:line="326" w:lineRule="auto"/>
              <w:ind w:left="86" w:right="4079"/>
              <w:rPr>
                <w:b/>
                <w:sz w:val="24"/>
              </w:rPr>
            </w:pPr>
            <w:r>
              <w:rPr>
                <w:b/>
                <w:sz w:val="24"/>
              </w:rPr>
              <w:t>Marwadi University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Faculty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Diploma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Studies</w:t>
            </w:r>
          </w:p>
          <w:p>
            <w:pPr>
              <w:pStyle w:val="TableParagraph"/>
              <w:spacing w:before="1"/>
              <w:ind w:left="86"/>
              <w:rPr>
                <w:b/>
                <w:sz w:val="24"/>
              </w:rPr>
            </w:pPr>
            <w:r>
              <w:rPr>
                <w:b/>
                <w:sz w:val="24"/>
              </w:rPr>
              <w:t>Department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Information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Communication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Technology</w:t>
            </w:r>
          </w:p>
        </w:tc>
      </w:tr>
      <w:tr>
        <w:trPr>
          <w:trHeight w:val="778"/>
        </w:trPr>
        <w:tc>
          <w:tcPr>
            <w:tcW w:w="3117" w:type="dxa"/>
          </w:tcPr>
          <w:p>
            <w:pPr>
              <w:pStyle w:val="TableParagraph"/>
              <w:spacing w:before="71" w:line="276" w:lineRule="auto"/>
              <w:ind w:left="947" w:right="172" w:hanging="773"/>
              <w:rPr>
                <w:b/>
                <w:sz w:val="24"/>
              </w:rPr>
            </w:pPr>
            <w:r>
              <w:rPr>
                <w:b/>
                <w:sz w:val="24"/>
              </w:rPr>
              <w:t>Subject: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Cloud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Computing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(09CT0605)</w:t>
            </w:r>
          </w:p>
        </w:tc>
        <w:tc>
          <w:tcPr>
            <w:tcW w:w="6962" w:type="dxa"/>
            <w:gridSpan w:val="2"/>
          </w:tcPr>
          <w:p>
            <w:pPr>
              <w:pStyle w:val="TableParagraph"/>
              <w:spacing w:before="10"/>
              <w:ind w:left="0"/>
              <w:rPr>
                <w:sz w:val="24"/>
              </w:rPr>
            </w:pPr>
          </w:p>
          <w:p>
            <w:pPr>
              <w:pStyle w:val="TableParagraph"/>
              <w:spacing w:before="1"/>
              <w:rPr>
                <w:sz w:val="24"/>
              </w:rPr>
            </w:pPr>
            <w:r>
              <w:rPr>
                <w:b/>
                <w:sz w:val="24"/>
              </w:rPr>
              <w:t>Aim:</w:t>
            </w:r>
            <w:r>
              <w:rPr>
                <w:b/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Launch,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monitor,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modify,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resize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stop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amazon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EC2.</w:t>
            </w:r>
          </w:p>
        </w:tc>
      </w:tr>
      <w:tr>
        <w:trPr>
          <w:trHeight w:val="438"/>
        </w:trPr>
        <w:tc>
          <w:tcPr>
            <w:tcW w:w="3117" w:type="dxa"/>
          </w:tcPr>
          <w:p>
            <w:pPr>
              <w:pStyle w:val="TableParagraph"/>
              <w:ind w:left="682"/>
              <w:rPr>
                <w:b/>
                <w:sz w:val="24"/>
              </w:rPr>
            </w:pPr>
            <w:r>
              <w:rPr>
                <w:b/>
                <w:sz w:val="24"/>
              </w:rPr>
              <w:t>Experiment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No: 03</w:t>
            </w:r>
          </w:p>
        </w:tc>
        <w:tc>
          <w:tcPr>
            <w:tcW w:w="2725" w:type="dxa"/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Date: </w:t>
            </w:r>
          </w:p>
        </w:tc>
        <w:tc>
          <w:tcPr>
            <w:tcW w:w="4237" w:type="dxa"/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Enrolment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No: 92000133018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8"/>
        </w:rPr>
      </w:pPr>
    </w:p>
    <w:p>
      <w:pPr>
        <w:pStyle w:val="BodyText"/>
        <w:spacing w:before="90"/>
        <w:ind w:left="120"/>
      </w:pPr>
      <w:r>
        <w:rPr>
          <w:b/>
        </w:rPr>
        <w:t>Aim:</w:t>
      </w:r>
      <w:r>
        <w:rPr>
          <w:b/>
          <w:spacing w:val="4"/>
        </w:rPr>
        <w:t xml:space="preserve"> </w:t>
      </w:r>
      <w:r>
        <w:t>Launch,</w:t>
      </w:r>
      <w:r>
        <w:rPr>
          <w:spacing w:val="-2"/>
        </w:rPr>
        <w:t xml:space="preserve"> </w:t>
      </w:r>
      <w:r>
        <w:t>monitor,</w:t>
      </w:r>
      <w:r>
        <w:rPr>
          <w:spacing w:val="-3"/>
        </w:rPr>
        <w:t xml:space="preserve"> </w:t>
      </w:r>
      <w:r>
        <w:t>modify,</w:t>
      </w:r>
      <w:r>
        <w:rPr>
          <w:spacing w:val="-3"/>
        </w:rPr>
        <w:t xml:space="preserve"> </w:t>
      </w:r>
      <w:r>
        <w:t>resize</w:t>
      </w:r>
      <w:r>
        <w:rPr>
          <w:spacing w:val="-1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stop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amazon</w:t>
      </w:r>
      <w:r>
        <w:rPr>
          <w:spacing w:val="-3"/>
        </w:rPr>
        <w:t xml:space="preserve"> </w:t>
      </w:r>
      <w:r>
        <w:t>EC2.</w:t>
      </w:r>
    </w:p>
    <w:p>
      <w:pPr>
        <w:pStyle w:val="Heading1"/>
        <w:spacing w:before="159"/>
      </w:pPr>
      <w:r>
        <w:t>Lab</w:t>
      </w:r>
      <w:r>
        <w:rPr>
          <w:spacing w:val="-5"/>
        </w:rPr>
        <w:t xml:space="preserve"> </w:t>
      </w:r>
      <w:r>
        <w:t>overview</w:t>
      </w:r>
      <w:r>
        <w:rPr>
          <w:spacing w:val="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objectives</w:t>
      </w:r>
    </w:p>
    <w:p>
      <w:pPr>
        <w:pStyle w:val="BodyText"/>
        <w:spacing w:before="11"/>
        <w:rPr>
          <w:rFonts w:ascii="Arial"/>
          <w:b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1581150</wp:posOffset>
            </wp:positionH>
            <wp:positionV relativeFrom="paragraph">
              <wp:posOffset>207010</wp:posOffset>
            </wp:positionV>
            <wp:extent cx="4602480" cy="373380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248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09"/>
        <w:ind w:left="120"/>
      </w:pPr>
      <w:r>
        <w:t>This</w:t>
      </w:r>
      <w:r>
        <w:rPr>
          <w:spacing w:val="-13"/>
        </w:rPr>
        <w:t xml:space="preserve"> </w:t>
      </w:r>
      <w:r>
        <w:t>lab</w:t>
      </w:r>
      <w:r>
        <w:rPr>
          <w:spacing w:val="-11"/>
        </w:rPr>
        <w:t xml:space="preserve"> </w:t>
      </w:r>
      <w:r>
        <w:t>provides</w:t>
      </w:r>
      <w:r>
        <w:rPr>
          <w:spacing w:val="-13"/>
        </w:rPr>
        <w:t xml:space="preserve"> </w:t>
      </w:r>
      <w:r>
        <w:t>you</w:t>
      </w:r>
      <w:r>
        <w:rPr>
          <w:spacing w:val="-11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basic</w:t>
      </w:r>
      <w:r>
        <w:rPr>
          <w:spacing w:val="-10"/>
        </w:rPr>
        <w:t xml:space="preserve"> </w:t>
      </w:r>
      <w:r>
        <w:t>overview</w:t>
      </w:r>
      <w:r>
        <w:rPr>
          <w:spacing w:val="-13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launching,</w:t>
      </w:r>
      <w:r>
        <w:rPr>
          <w:spacing w:val="-11"/>
        </w:rPr>
        <w:t xml:space="preserve"> </w:t>
      </w:r>
      <w:r>
        <w:t>resizing,</w:t>
      </w:r>
      <w:r>
        <w:rPr>
          <w:spacing w:val="-11"/>
        </w:rPr>
        <w:t xml:space="preserve"> </w:t>
      </w:r>
      <w:r>
        <w:t>managing,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monitoring</w:t>
      </w:r>
      <w:r>
        <w:rPr>
          <w:spacing w:val="-15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Amazon</w:t>
      </w:r>
      <w:r>
        <w:rPr>
          <w:spacing w:val="-57"/>
        </w:rPr>
        <w:t xml:space="preserve"> </w:t>
      </w:r>
      <w:r>
        <w:t>EC2</w:t>
      </w:r>
      <w:r>
        <w:rPr>
          <w:spacing w:val="-1"/>
        </w:rPr>
        <w:t xml:space="preserve"> </w:t>
      </w:r>
      <w:r>
        <w:t>instance.</w:t>
      </w:r>
    </w:p>
    <w:p>
      <w:pPr>
        <w:pStyle w:val="BodyText"/>
        <w:spacing w:before="4"/>
      </w:pPr>
    </w:p>
    <w:p>
      <w:pPr>
        <w:spacing w:before="1"/>
        <w:ind w:left="120"/>
        <w:rPr>
          <w:sz w:val="24"/>
        </w:rPr>
      </w:pPr>
      <w:r>
        <w:rPr>
          <w:b/>
          <w:sz w:val="24"/>
        </w:rPr>
        <w:t>Amazon</w:t>
      </w:r>
      <w:r>
        <w:rPr>
          <w:b/>
          <w:spacing w:val="36"/>
          <w:sz w:val="24"/>
        </w:rPr>
        <w:t xml:space="preserve"> </w:t>
      </w:r>
      <w:r>
        <w:rPr>
          <w:b/>
          <w:sz w:val="24"/>
        </w:rPr>
        <w:t>Elastic</w:t>
      </w:r>
      <w:r>
        <w:rPr>
          <w:b/>
          <w:spacing w:val="39"/>
          <w:sz w:val="24"/>
        </w:rPr>
        <w:t xml:space="preserve"> </w:t>
      </w:r>
      <w:r>
        <w:rPr>
          <w:b/>
          <w:sz w:val="24"/>
        </w:rPr>
        <w:t>Compute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>Cloud</w:t>
      </w:r>
      <w:r>
        <w:rPr>
          <w:b/>
          <w:spacing w:val="32"/>
          <w:sz w:val="24"/>
        </w:rPr>
        <w:t xml:space="preserve"> </w:t>
      </w:r>
      <w:r>
        <w:rPr>
          <w:b/>
          <w:sz w:val="24"/>
        </w:rPr>
        <w:t>(Amazon</w:t>
      </w:r>
      <w:r>
        <w:rPr>
          <w:b/>
          <w:spacing w:val="36"/>
          <w:sz w:val="24"/>
        </w:rPr>
        <w:t xml:space="preserve"> </w:t>
      </w:r>
      <w:r>
        <w:rPr>
          <w:b/>
          <w:sz w:val="24"/>
        </w:rPr>
        <w:t>EC2)</w:t>
      </w:r>
      <w:r>
        <w:rPr>
          <w:b/>
          <w:spacing w:val="39"/>
          <w:sz w:val="24"/>
        </w:rPr>
        <w:t xml:space="preserve"> </w:t>
      </w:r>
      <w:r>
        <w:rPr>
          <w:sz w:val="24"/>
        </w:rPr>
        <w:t>is</w:t>
      </w:r>
      <w:r>
        <w:rPr>
          <w:spacing w:val="36"/>
          <w:sz w:val="24"/>
        </w:rPr>
        <w:t xml:space="preserve"> </w:t>
      </w:r>
      <w:r>
        <w:rPr>
          <w:sz w:val="24"/>
        </w:rPr>
        <w:t>a</w:t>
      </w:r>
      <w:r>
        <w:rPr>
          <w:spacing w:val="39"/>
          <w:sz w:val="24"/>
        </w:rPr>
        <w:t xml:space="preserve"> </w:t>
      </w:r>
      <w:r>
        <w:rPr>
          <w:sz w:val="24"/>
        </w:rPr>
        <w:t>web</w:t>
      </w:r>
      <w:r>
        <w:rPr>
          <w:spacing w:val="34"/>
          <w:sz w:val="24"/>
        </w:rPr>
        <w:t xml:space="preserve"> </w:t>
      </w:r>
      <w:r>
        <w:rPr>
          <w:sz w:val="24"/>
        </w:rPr>
        <w:t>service</w:t>
      </w:r>
      <w:r>
        <w:rPr>
          <w:spacing w:val="34"/>
          <w:sz w:val="24"/>
        </w:rPr>
        <w:t xml:space="preserve"> </w:t>
      </w:r>
      <w:r>
        <w:rPr>
          <w:sz w:val="24"/>
        </w:rPr>
        <w:t>that</w:t>
      </w:r>
      <w:r>
        <w:rPr>
          <w:spacing w:val="36"/>
          <w:sz w:val="24"/>
        </w:rPr>
        <w:t xml:space="preserve"> </w:t>
      </w:r>
      <w:r>
        <w:rPr>
          <w:sz w:val="24"/>
        </w:rPr>
        <w:t>provides</w:t>
      </w:r>
      <w:r>
        <w:rPr>
          <w:spacing w:val="36"/>
          <w:sz w:val="24"/>
        </w:rPr>
        <w:t xml:space="preserve"> </w:t>
      </w:r>
      <w:r>
        <w:rPr>
          <w:sz w:val="24"/>
        </w:rPr>
        <w:t>resizable</w:t>
      </w:r>
      <w:r>
        <w:rPr>
          <w:spacing w:val="34"/>
          <w:sz w:val="24"/>
        </w:rPr>
        <w:t xml:space="preserve"> </w:t>
      </w:r>
      <w:r>
        <w:rPr>
          <w:sz w:val="24"/>
        </w:rPr>
        <w:t>compute</w:t>
      </w:r>
      <w:r>
        <w:rPr>
          <w:spacing w:val="-57"/>
          <w:sz w:val="24"/>
        </w:rPr>
        <w:t xml:space="preserve"> </w:t>
      </w:r>
      <w:r>
        <w:rPr>
          <w:sz w:val="24"/>
        </w:rPr>
        <w:t>capacity</w:t>
      </w:r>
      <w:r>
        <w:rPr>
          <w:spacing w:val="-9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cloud.</w:t>
      </w:r>
      <w:r>
        <w:rPr>
          <w:spacing w:val="-1"/>
          <w:sz w:val="24"/>
        </w:rPr>
        <w:t xml:space="preserve"> </w:t>
      </w:r>
      <w:r>
        <w:rPr>
          <w:sz w:val="24"/>
        </w:rPr>
        <w:t>It is</w:t>
      </w:r>
      <w:r>
        <w:rPr>
          <w:spacing w:val="-3"/>
          <w:sz w:val="24"/>
        </w:rPr>
        <w:t xml:space="preserve"> </w:t>
      </w:r>
      <w:r>
        <w:rPr>
          <w:sz w:val="24"/>
        </w:rPr>
        <w:t>designed to</w:t>
      </w:r>
      <w:r>
        <w:rPr>
          <w:spacing w:val="-1"/>
          <w:sz w:val="24"/>
        </w:rPr>
        <w:t xml:space="preserve"> </w:t>
      </w:r>
      <w:r>
        <w:rPr>
          <w:sz w:val="24"/>
        </w:rPr>
        <w:t>make</w:t>
      </w:r>
      <w:r>
        <w:rPr>
          <w:spacing w:val="1"/>
          <w:sz w:val="24"/>
        </w:rPr>
        <w:t xml:space="preserve"> </w:t>
      </w:r>
      <w:r>
        <w:rPr>
          <w:sz w:val="24"/>
        </w:rPr>
        <w:t>web-scale cloud</w:t>
      </w:r>
      <w:r>
        <w:rPr>
          <w:spacing w:val="-5"/>
          <w:sz w:val="24"/>
        </w:rPr>
        <w:t xml:space="preserve"> </w:t>
      </w:r>
      <w:r>
        <w:rPr>
          <w:sz w:val="24"/>
        </w:rPr>
        <w:t>computing</w:t>
      </w:r>
      <w:r>
        <w:rPr>
          <w:spacing w:val="-6"/>
          <w:sz w:val="24"/>
        </w:rPr>
        <w:t xml:space="preserve"> </w:t>
      </w:r>
      <w:r>
        <w:rPr>
          <w:sz w:val="24"/>
        </w:rPr>
        <w:t>easier for</w:t>
      </w:r>
      <w:r>
        <w:rPr>
          <w:spacing w:val="-1"/>
          <w:sz w:val="24"/>
        </w:rPr>
        <w:t xml:space="preserve"> </w:t>
      </w:r>
      <w:r>
        <w:rPr>
          <w:sz w:val="24"/>
        </w:rPr>
        <w:t>developers.</w:t>
      </w:r>
    </w:p>
    <w:p>
      <w:pPr>
        <w:pStyle w:val="BodyText"/>
        <w:spacing w:before="6"/>
      </w:pPr>
    </w:p>
    <w:p>
      <w:pPr>
        <w:pStyle w:val="BodyText"/>
        <w:spacing w:line="237" w:lineRule="auto"/>
        <w:ind w:left="120" w:right="208"/>
        <w:jc w:val="both"/>
      </w:pPr>
      <w:r>
        <w:t>Amazon EC2's simple web service interface allows you to obtain and configure capacity with minimal</w:t>
      </w:r>
      <w:r>
        <w:rPr>
          <w:spacing w:val="1"/>
        </w:rPr>
        <w:t xml:space="preserve"> </w:t>
      </w:r>
      <w:r>
        <w:t>friction.</w:t>
      </w:r>
      <w:r>
        <w:rPr>
          <w:spacing w:val="-10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provides</w:t>
      </w:r>
      <w:r>
        <w:rPr>
          <w:spacing w:val="-5"/>
        </w:rPr>
        <w:t xml:space="preserve"> </w:t>
      </w:r>
      <w:r>
        <w:t>you</w:t>
      </w:r>
      <w:r>
        <w:rPr>
          <w:spacing w:val="-8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complete</w:t>
      </w:r>
      <w:r>
        <w:rPr>
          <w:spacing w:val="-10"/>
        </w:rPr>
        <w:t xml:space="preserve"> </w:t>
      </w:r>
      <w:r>
        <w:t>control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computing</w:t>
      </w:r>
      <w:r>
        <w:rPr>
          <w:spacing w:val="-12"/>
        </w:rPr>
        <w:t xml:space="preserve"> </w:t>
      </w:r>
      <w:r>
        <w:t>resources</w:t>
      </w:r>
      <w:r>
        <w:rPr>
          <w:spacing w:val="-12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lets</w:t>
      </w:r>
      <w:r>
        <w:rPr>
          <w:spacing w:val="-9"/>
        </w:rPr>
        <w:t xml:space="preserve"> </w:t>
      </w:r>
      <w:r>
        <w:t>you</w:t>
      </w:r>
      <w:r>
        <w:rPr>
          <w:spacing w:val="-8"/>
        </w:rPr>
        <w:t xml:space="preserve"> </w:t>
      </w:r>
      <w:r>
        <w:t>run</w:t>
      </w:r>
      <w:r>
        <w:rPr>
          <w:spacing w:val="-6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Amazon's</w:t>
      </w:r>
      <w:r>
        <w:rPr>
          <w:spacing w:val="-58"/>
        </w:rPr>
        <w:t xml:space="preserve"> </w:t>
      </w:r>
      <w:r>
        <w:t>proven</w:t>
      </w:r>
      <w:r>
        <w:rPr>
          <w:spacing w:val="14"/>
        </w:rPr>
        <w:t xml:space="preserve"> </w:t>
      </w:r>
      <w:r>
        <w:t>computing</w:t>
      </w:r>
      <w:r>
        <w:rPr>
          <w:spacing w:val="10"/>
        </w:rPr>
        <w:t xml:space="preserve"> </w:t>
      </w:r>
      <w:r>
        <w:t>environment.</w:t>
      </w:r>
      <w:r>
        <w:rPr>
          <w:spacing w:val="14"/>
        </w:rPr>
        <w:t xml:space="preserve"> </w:t>
      </w:r>
      <w:r>
        <w:t>Amazon</w:t>
      </w:r>
      <w:r>
        <w:rPr>
          <w:spacing w:val="22"/>
        </w:rPr>
        <w:t xml:space="preserve"> </w:t>
      </w:r>
      <w:r>
        <w:t>EC2</w:t>
      </w:r>
      <w:r>
        <w:rPr>
          <w:spacing w:val="14"/>
        </w:rPr>
        <w:t xml:space="preserve"> </w:t>
      </w:r>
      <w:r>
        <w:t>reduces</w:t>
      </w:r>
      <w:r>
        <w:rPr>
          <w:spacing w:val="13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time</w:t>
      </w:r>
      <w:r>
        <w:rPr>
          <w:spacing w:val="16"/>
        </w:rPr>
        <w:t xml:space="preserve"> </w:t>
      </w:r>
      <w:r>
        <w:t>required</w:t>
      </w:r>
      <w:r>
        <w:rPr>
          <w:spacing w:val="10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obtain</w:t>
      </w:r>
      <w:r>
        <w:rPr>
          <w:spacing w:val="10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boot</w:t>
      </w:r>
      <w:r>
        <w:rPr>
          <w:spacing w:val="15"/>
        </w:rPr>
        <w:t xml:space="preserve"> </w:t>
      </w:r>
      <w:r>
        <w:t>new</w:t>
      </w:r>
      <w:r>
        <w:rPr>
          <w:spacing w:val="13"/>
        </w:rPr>
        <w:t xml:space="preserve"> </w:t>
      </w:r>
      <w:r>
        <w:t>server</w:t>
      </w:r>
    </w:p>
    <w:p>
      <w:pPr>
        <w:spacing w:line="237" w:lineRule="auto"/>
        <w:jc w:val="both"/>
        <w:sectPr>
          <w:type w:val="continuous"/>
          <w:pgSz w:w="12240" w:h="15840"/>
          <w:pgMar w:top="720" w:right="880" w:bottom="280" w:left="960" w:header="720" w:footer="720" w:gutter="0"/>
          <w:cols w:space="720"/>
        </w:sectPr>
      </w:pPr>
    </w:p>
    <w:p>
      <w:pPr>
        <w:pStyle w:val="BodyText"/>
        <w:rPr>
          <w:sz w:val="28"/>
        </w:rPr>
      </w:pPr>
    </w:p>
    <w:p>
      <w:pPr>
        <w:pStyle w:val="BodyText"/>
        <w:spacing w:before="90"/>
        <w:ind w:left="120" w:right="194"/>
        <w:jc w:val="both"/>
      </w:pPr>
      <w:r>
        <w:t>instances to minutes, allowing you to quickly scale capacity, both up and down, as your computing</w:t>
      </w:r>
      <w:r>
        <w:rPr>
          <w:spacing w:val="1"/>
        </w:rPr>
        <w:t xml:space="preserve"> </w:t>
      </w:r>
      <w:r>
        <w:t>requirements</w:t>
      </w:r>
      <w:r>
        <w:rPr>
          <w:spacing w:val="-3"/>
        </w:rPr>
        <w:t xml:space="preserve"> </w:t>
      </w:r>
      <w:r>
        <w:t>change.</w:t>
      </w:r>
    </w:p>
    <w:p>
      <w:pPr>
        <w:pStyle w:val="BodyText"/>
        <w:spacing w:before="4"/>
      </w:pPr>
    </w:p>
    <w:p>
      <w:pPr>
        <w:pStyle w:val="BodyText"/>
        <w:ind w:left="120" w:right="195"/>
        <w:jc w:val="both"/>
      </w:pPr>
      <w:r>
        <w:t>Amazon EC2 changes the economics of computing by allowing you to pay only for capacity that you</w:t>
      </w:r>
      <w:r>
        <w:rPr>
          <w:spacing w:val="1"/>
        </w:rPr>
        <w:t xml:space="preserve"> </w:t>
      </w:r>
      <w:r>
        <w:t>actually use. Amazon EC2 provides developers the tools to build failure resilient applications and isolate</w:t>
      </w:r>
      <w:r>
        <w:rPr>
          <w:spacing w:val="-57"/>
        </w:rPr>
        <w:t xml:space="preserve"> </w:t>
      </w:r>
      <w:r>
        <w:t>themselves</w:t>
      </w:r>
      <w:r>
        <w:rPr>
          <w:spacing w:val="-3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common failure</w:t>
      </w:r>
      <w:r>
        <w:rPr>
          <w:spacing w:val="1"/>
        </w:rPr>
        <w:t xml:space="preserve"> </w:t>
      </w:r>
      <w:r>
        <w:t>scenarios.</w:t>
      </w:r>
    </w:p>
    <w:p>
      <w:pPr>
        <w:pStyle w:val="BodyText"/>
        <w:spacing w:before="4"/>
      </w:pPr>
    </w:p>
    <w:p>
      <w:pPr>
        <w:pStyle w:val="BodyText"/>
        <w:ind w:left="120"/>
        <w:jc w:val="both"/>
      </w:pPr>
      <w:r>
        <w:t>After</w:t>
      </w:r>
      <w:r>
        <w:rPr>
          <w:spacing w:val="-2"/>
        </w:rPr>
        <w:t xml:space="preserve"> </w:t>
      </w:r>
      <w:r>
        <w:t>completing</w:t>
      </w:r>
      <w:r>
        <w:rPr>
          <w:spacing w:val="-7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lab,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be able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the following:</w:t>
      </w:r>
    </w:p>
    <w:p>
      <w:pPr>
        <w:pStyle w:val="BodyText"/>
        <w:spacing w:before="4"/>
      </w:pPr>
    </w:p>
    <w:p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ind w:hanging="361"/>
        <w:rPr>
          <w:sz w:val="24"/>
        </w:rPr>
      </w:pPr>
      <w:r>
        <w:rPr>
          <w:sz w:val="24"/>
        </w:rPr>
        <w:t>Launch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web</w:t>
      </w:r>
      <w:r>
        <w:rPr>
          <w:spacing w:val="-1"/>
          <w:sz w:val="24"/>
        </w:rPr>
        <w:t xml:space="preserve"> </w:t>
      </w:r>
      <w:r>
        <w:rPr>
          <w:sz w:val="24"/>
        </w:rPr>
        <w:t>server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termination</w:t>
      </w:r>
      <w:r>
        <w:rPr>
          <w:spacing w:val="-2"/>
          <w:sz w:val="24"/>
        </w:rPr>
        <w:t xml:space="preserve"> </w:t>
      </w:r>
      <w:r>
        <w:rPr>
          <w:sz w:val="24"/>
        </w:rPr>
        <w:t>protection</w:t>
      </w:r>
      <w:r>
        <w:rPr>
          <w:spacing w:val="-6"/>
          <w:sz w:val="24"/>
        </w:rPr>
        <w:t xml:space="preserve"> </w:t>
      </w:r>
      <w:r>
        <w:rPr>
          <w:sz w:val="24"/>
        </w:rPr>
        <w:t>enabled</w:t>
      </w:r>
    </w:p>
    <w:p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ind w:hanging="361"/>
        <w:rPr>
          <w:sz w:val="24"/>
        </w:rPr>
      </w:pPr>
      <w:r>
        <w:rPr>
          <w:sz w:val="24"/>
        </w:rPr>
        <w:t>Monitor</w:t>
      </w:r>
      <w:r>
        <w:rPr>
          <w:spacing w:val="-2"/>
          <w:sz w:val="24"/>
        </w:rPr>
        <w:t xml:space="preserve"> </w:t>
      </w:r>
      <w:r>
        <w:rPr>
          <w:sz w:val="24"/>
        </w:rPr>
        <w:t>Your</w:t>
      </w:r>
      <w:r>
        <w:rPr>
          <w:spacing w:val="-2"/>
          <w:sz w:val="24"/>
        </w:rPr>
        <w:t xml:space="preserve"> </w:t>
      </w:r>
      <w:r>
        <w:rPr>
          <w:sz w:val="24"/>
        </w:rPr>
        <w:t>EC2</w:t>
      </w:r>
      <w:r>
        <w:rPr>
          <w:spacing w:val="-1"/>
          <w:sz w:val="24"/>
        </w:rPr>
        <w:t xml:space="preserve"> </w:t>
      </w:r>
      <w:r>
        <w:rPr>
          <w:sz w:val="24"/>
        </w:rPr>
        <w:t>instance</w:t>
      </w:r>
    </w:p>
    <w:p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1"/>
        <w:ind w:hanging="361"/>
        <w:rPr>
          <w:sz w:val="24"/>
        </w:rPr>
      </w:pPr>
      <w:r>
        <w:rPr>
          <w:sz w:val="24"/>
        </w:rPr>
        <w:t>Modify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security</w:t>
      </w:r>
      <w:r>
        <w:rPr>
          <w:spacing w:val="-5"/>
          <w:sz w:val="24"/>
        </w:rPr>
        <w:t xml:space="preserve"> </w:t>
      </w:r>
      <w:r>
        <w:rPr>
          <w:sz w:val="24"/>
        </w:rPr>
        <w:t>group that</w:t>
      </w:r>
      <w:r>
        <w:rPr>
          <w:spacing w:val="3"/>
          <w:sz w:val="24"/>
        </w:rPr>
        <w:t xml:space="preserve"> </w:t>
      </w:r>
      <w:r>
        <w:rPr>
          <w:sz w:val="24"/>
        </w:rPr>
        <w:t>your web server is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5"/>
          <w:sz w:val="24"/>
        </w:rPr>
        <w:t xml:space="preserve"> </w:t>
      </w:r>
      <w:r>
        <w:rPr>
          <w:sz w:val="24"/>
        </w:rPr>
        <w:t>to allow</w:t>
      </w:r>
      <w:r>
        <w:rPr>
          <w:spacing w:val="2"/>
          <w:sz w:val="24"/>
        </w:rPr>
        <w:t xml:space="preserve"> </w:t>
      </w:r>
      <w:r>
        <w:rPr>
          <w:sz w:val="24"/>
        </w:rPr>
        <w:t>HTTP</w:t>
      </w:r>
      <w:r>
        <w:rPr>
          <w:spacing w:val="-3"/>
          <w:sz w:val="24"/>
        </w:rPr>
        <w:t xml:space="preserve"> </w:t>
      </w:r>
      <w:r>
        <w:rPr>
          <w:sz w:val="24"/>
        </w:rPr>
        <w:t>access</w:t>
      </w:r>
    </w:p>
    <w:p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ind w:hanging="361"/>
        <w:rPr>
          <w:sz w:val="24"/>
        </w:rPr>
      </w:pPr>
      <w:r>
        <w:rPr>
          <w:sz w:val="24"/>
        </w:rPr>
        <w:t>Resize</w:t>
      </w:r>
      <w:r>
        <w:rPr>
          <w:spacing w:val="1"/>
          <w:sz w:val="24"/>
        </w:rPr>
        <w:t xml:space="preserve"> </w:t>
      </w:r>
      <w:r>
        <w:rPr>
          <w:sz w:val="24"/>
        </w:rPr>
        <w:t>your Amazon</w:t>
      </w:r>
      <w:r>
        <w:rPr>
          <w:spacing w:val="-3"/>
          <w:sz w:val="24"/>
        </w:rPr>
        <w:t xml:space="preserve"> </w:t>
      </w:r>
      <w:r>
        <w:rPr>
          <w:sz w:val="24"/>
        </w:rPr>
        <w:t>EC2</w:t>
      </w:r>
      <w:r>
        <w:rPr>
          <w:spacing w:val="-3"/>
          <w:sz w:val="24"/>
        </w:rPr>
        <w:t xml:space="preserve"> </w:t>
      </w:r>
      <w:r>
        <w:rPr>
          <w:sz w:val="24"/>
        </w:rPr>
        <w:t>instance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scale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enable</w:t>
      </w:r>
      <w:r>
        <w:rPr>
          <w:spacing w:val="-2"/>
          <w:sz w:val="24"/>
        </w:rPr>
        <w:t xml:space="preserve"> </w:t>
      </w:r>
      <w:r>
        <w:rPr>
          <w:sz w:val="24"/>
        </w:rPr>
        <w:t>stop</w:t>
      </w:r>
      <w:r>
        <w:rPr>
          <w:spacing w:val="-3"/>
          <w:sz w:val="24"/>
        </w:rPr>
        <w:t xml:space="preserve"> </w:t>
      </w:r>
      <w:r>
        <w:rPr>
          <w:sz w:val="24"/>
        </w:rPr>
        <w:t>protection</w:t>
      </w:r>
    </w:p>
    <w:p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ind w:hanging="361"/>
        <w:rPr>
          <w:sz w:val="24"/>
        </w:rPr>
      </w:pPr>
      <w:r>
        <w:rPr>
          <w:sz w:val="24"/>
        </w:rPr>
        <w:t>Explore EC2</w:t>
      </w:r>
      <w:r>
        <w:rPr>
          <w:spacing w:val="-5"/>
          <w:sz w:val="24"/>
        </w:rPr>
        <w:t xml:space="preserve"> </w:t>
      </w:r>
      <w:r>
        <w:rPr>
          <w:sz w:val="24"/>
        </w:rPr>
        <w:t>limits</w:t>
      </w:r>
    </w:p>
    <w:p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ind w:hanging="361"/>
        <w:rPr>
          <w:sz w:val="24"/>
        </w:rPr>
      </w:pP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stop</w:t>
      </w:r>
      <w:r>
        <w:rPr>
          <w:spacing w:val="-1"/>
          <w:sz w:val="24"/>
        </w:rPr>
        <w:t xml:space="preserve"> </w:t>
      </w:r>
      <w:r>
        <w:rPr>
          <w:sz w:val="24"/>
        </w:rPr>
        <w:t>protection</w:t>
      </w:r>
    </w:p>
    <w:p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ind w:hanging="361"/>
        <w:rPr>
          <w:sz w:val="24"/>
        </w:rPr>
      </w:pPr>
      <w:r>
        <w:rPr>
          <w:sz w:val="24"/>
        </w:rPr>
        <w:t>Stop your</w:t>
      </w:r>
      <w:r>
        <w:rPr>
          <w:spacing w:val="-2"/>
          <w:sz w:val="24"/>
        </w:rPr>
        <w:t xml:space="preserve"> </w:t>
      </w:r>
      <w:r>
        <w:rPr>
          <w:sz w:val="24"/>
        </w:rPr>
        <w:t>EC2</w:t>
      </w:r>
      <w:r>
        <w:rPr>
          <w:spacing w:val="-2"/>
          <w:sz w:val="24"/>
        </w:rPr>
        <w:t xml:space="preserve"> </w:t>
      </w:r>
      <w:r>
        <w:rPr>
          <w:sz w:val="24"/>
        </w:rPr>
        <w:t>instance</w:t>
      </w:r>
    </w:p>
    <w:p>
      <w:pPr>
        <w:pStyle w:val="BodyText"/>
        <w:spacing w:before="3"/>
      </w:pPr>
    </w:p>
    <w:p>
      <w:pPr>
        <w:pStyle w:val="Heading1"/>
      </w:pPr>
      <w:r>
        <w:t>Duration</w:t>
      </w:r>
    </w:p>
    <w:p>
      <w:pPr>
        <w:pStyle w:val="BodyText"/>
        <w:spacing w:before="4"/>
        <w:rPr>
          <w:rFonts w:ascii="Arial"/>
          <w:b/>
          <w:sz w:val="28"/>
        </w:rPr>
      </w:pPr>
    </w:p>
    <w:p>
      <w:pPr>
        <w:ind w:left="120"/>
        <w:jc w:val="both"/>
        <w:rPr>
          <w:sz w:val="24"/>
        </w:rPr>
      </w:pPr>
      <w:r>
        <w:rPr>
          <w:sz w:val="24"/>
        </w:rPr>
        <w:t>This</w:t>
      </w:r>
      <w:r>
        <w:rPr>
          <w:spacing w:val="-3"/>
          <w:sz w:val="24"/>
        </w:rPr>
        <w:t xml:space="preserve"> </w:t>
      </w:r>
      <w:r>
        <w:rPr>
          <w:sz w:val="24"/>
        </w:rPr>
        <w:t>lab takes</w:t>
      </w:r>
      <w:r>
        <w:rPr>
          <w:spacing w:val="-3"/>
          <w:sz w:val="24"/>
        </w:rPr>
        <w:t xml:space="preserve"> </w:t>
      </w:r>
      <w:r>
        <w:rPr>
          <w:sz w:val="24"/>
        </w:rPr>
        <w:t>approximately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35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minutes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complete.</w:t>
      </w:r>
    </w:p>
    <w:p>
      <w:pPr>
        <w:pStyle w:val="BodyText"/>
        <w:spacing w:before="3"/>
      </w:pPr>
    </w:p>
    <w:p>
      <w:pPr>
        <w:pStyle w:val="Heading1"/>
      </w:pPr>
      <w:r>
        <w:t>AWS</w:t>
      </w:r>
      <w:r>
        <w:rPr>
          <w:spacing w:val="-3"/>
        </w:rPr>
        <w:t xml:space="preserve"> </w:t>
      </w:r>
      <w:r>
        <w:t>service</w:t>
      </w:r>
      <w:r>
        <w:rPr>
          <w:spacing w:val="-5"/>
        </w:rPr>
        <w:t xml:space="preserve"> </w:t>
      </w:r>
      <w:r>
        <w:t>restrictions</w:t>
      </w:r>
    </w:p>
    <w:p>
      <w:pPr>
        <w:pStyle w:val="BodyText"/>
        <w:spacing w:before="10"/>
        <w:rPr>
          <w:rFonts w:ascii="Arial"/>
          <w:b/>
          <w:sz w:val="27"/>
        </w:rPr>
      </w:pPr>
    </w:p>
    <w:p>
      <w:pPr>
        <w:pStyle w:val="BodyText"/>
        <w:ind w:left="120" w:right="207"/>
        <w:jc w:val="both"/>
      </w:pPr>
      <w:r>
        <w:t>In this lab environment, access to AWS services and service actions might be restricted to the ones that</w:t>
      </w:r>
      <w:r>
        <w:rPr>
          <w:spacing w:val="1"/>
        </w:rPr>
        <w:t xml:space="preserve"> </w:t>
      </w:r>
      <w:r>
        <w:t>are needed to complete the lab instructions. You might encounter errors if you attempt to access other</w:t>
      </w:r>
      <w:r>
        <w:rPr>
          <w:spacing w:val="1"/>
        </w:rPr>
        <w:t xml:space="preserve"> </w:t>
      </w:r>
      <w:r>
        <w:t>services</w:t>
      </w:r>
      <w:r>
        <w:rPr>
          <w:spacing w:val="-3"/>
        </w:rPr>
        <w:t xml:space="preserve"> </w:t>
      </w:r>
      <w:r>
        <w:t>or perform</w:t>
      </w:r>
      <w:r>
        <w:rPr>
          <w:spacing w:val="1"/>
        </w:rPr>
        <w:t xml:space="preserve"> </w:t>
      </w:r>
      <w:r>
        <w:t>actions</w:t>
      </w:r>
      <w:r>
        <w:rPr>
          <w:spacing w:val="-2"/>
        </w:rPr>
        <w:t xml:space="preserve"> </w:t>
      </w:r>
      <w:r>
        <w:t>beyond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ones</w:t>
      </w:r>
      <w:r>
        <w:rPr>
          <w:spacing w:val="-2"/>
        </w:rPr>
        <w:t xml:space="preserve"> </w:t>
      </w:r>
      <w:r>
        <w:t>that are described in</w:t>
      </w:r>
      <w:r>
        <w:rPr>
          <w:spacing w:val="-5"/>
        </w:rPr>
        <w:t xml:space="preserve"> </w:t>
      </w:r>
      <w:r>
        <w:t>this</w:t>
      </w:r>
      <w:r>
        <w:rPr>
          <w:spacing w:val="8"/>
        </w:rPr>
        <w:t xml:space="preserve"> </w:t>
      </w:r>
      <w:r>
        <w:t>lab.</w:t>
      </w:r>
    </w:p>
    <w:p>
      <w:pPr>
        <w:pStyle w:val="BodyText"/>
        <w:spacing w:before="4"/>
      </w:pPr>
    </w:p>
    <w:p>
      <w:pPr>
        <w:pStyle w:val="Heading1"/>
      </w:pPr>
      <w:r>
        <w:t>Accessing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AWS</w:t>
      </w:r>
      <w:r>
        <w:rPr>
          <w:spacing w:val="-3"/>
        </w:rPr>
        <w:t xml:space="preserve"> </w:t>
      </w:r>
      <w:r>
        <w:t>Management</w:t>
      </w:r>
      <w:r>
        <w:rPr>
          <w:spacing w:val="-3"/>
        </w:rPr>
        <w:t xml:space="preserve"> </w:t>
      </w:r>
      <w:r>
        <w:t>Console</w:t>
      </w:r>
    </w:p>
    <w:p>
      <w:pPr>
        <w:pStyle w:val="BodyText"/>
        <w:spacing w:before="10"/>
        <w:rPr>
          <w:rFonts w:ascii="Arial"/>
          <w:b/>
          <w:sz w:val="27"/>
        </w:rPr>
      </w:pPr>
    </w:p>
    <w:p>
      <w:pPr>
        <w:pStyle w:val="ListParagraph"/>
        <w:numPr>
          <w:ilvl w:val="0"/>
          <w:numId w:val="2"/>
        </w:numPr>
        <w:tabs>
          <w:tab w:val="left" w:pos="841"/>
        </w:tabs>
        <w:spacing w:before="1"/>
        <w:ind w:hanging="361"/>
        <w:rPr>
          <w:sz w:val="24"/>
        </w:rPr>
      </w:pPr>
      <w:r>
        <w:rPr>
          <w:sz w:val="24"/>
        </w:rPr>
        <w:t>At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top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these</w:t>
      </w:r>
      <w:r>
        <w:rPr>
          <w:spacing w:val="-2"/>
          <w:sz w:val="24"/>
        </w:rPr>
        <w:t xml:space="preserve"> </w:t>
      </w:r>
      <w:r>
        <w:rPr>
          <w:sz w:val="24"/>
        </w:rPr>
        <w:t>instructions,</w:t>
      </w:r>
      <w:r>
        <w:rPr>
          <w:spacing w:val="-3"/>
          <w:sz w:val="24"/>
        </w:rPr>
        <w:t xml:space="preserve"> </w:t>
      </w:r>
      <w:r>
        <w:rPr>
          <w:sz w:val="24"/>
        </w:rPr>
        <w:t>choose</w:t>
      </w:r>
      <w:r>
        <w:rPr>
          <w:spacing w:val="4"/>
          <w:sz w:val="24"/>
        </w:rPr>
        <w:t xml:space="preserve"> </w:t>
      </w:r>
      <w:r>
        <w:rPr>
          <w:b/>
          <w:sz w:val="24"/>
        </w:rPr>
        <w:t>Start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Lab</w:t>
      </w:r>
      <w:r>
        <w:rPr>
          <w:sz w:val="24"/>
        </w:rPr>
        <w:t>.</w:t>
      </w:r>
    </w:p>
    <w:p>
      <w:pPr>
        <w:pStyle w:val="ListParagraph"/>
        <w:numPr>
          <w:ilvl w:val="1"/>
          <w:numId w:val="2"/>
        </w:numPr>
        <w:tabs>
          <w:tab w:val="left" w:pos="1561"/>
        </w:tabs>
        <w:spacing w:line="280" w:lineRule="exact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lab</w:t>
      </w:r>
      <w:r>
        <w:rPr>
          <w:spacing w:val="-2"/>
          <w:sz w:val="24"/>
        </w:rPr>
        <w:t xml:space="preserve"> </w:t>
      </w:r>
      <w:r>
        <w:rPr>
          <w:sz w:val="24"/>
        </w:rPr>
        <w:t>session</w:t>
      </w:r>
      <w:r>
        <w:rPr>
          <w:spacing w:val="-3"/>
          <w:sz w:val="24"/>
        </w:rPr>
        <w:t xml:space="preserve"> </w:t>
      </w:r>
      <w:r>
        <w:rPr>
          <w:sz w:val="24"/>
        </w:rPr>
        <w:t>starts.</w:t>
      </w:r>
    </w:p>
    <w:p>
      <w:pPr>
        <w:pStyle w:val="ListParagraph"/>
        <w:numPr>
          <w:ilvl w:val="1"/>
          <w:numId w:val="2"/>
        </w:numPr>
        <w:tabs>
          <w:tab w:val="left" w:pos="1561"/>
        </w:tabs>
        <w:spacing w:line="280" w:lineRule="exact"/>
        <w:rPr>
          <w:sz w:val="24"/>
        </w:rPr>
      </w:pP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timer</w:t>
      </w:r>
      <w:r>
        <w:rPr>
          <w:spacing w:val="-1"/>
          <w:sz w:val="24"/>
        </w:rPr>
        <w:t xml:space="preserve"> </w:t>
      </w:r>
      <w:r>
        <w:rPr>
          <w:sz w:val="24"/>
        </w:rPr>
        <w:t>displays</w:t>
      </w:r>
      <w:r>
        <w:rPr>
          <w:spacing w:val="-4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top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page and</w:t>
      </w:r>
      <w:r>
        <w:rPr>
          <w:spacing w:val="-7"/>
          <w:sz w:val="24"/>
        </w:rPr>
        <w:t xml:space="preserve"> </w:t>
      </w:r>
      <w:r>
        <w:rPr>
          <w:sz w:val="24"/>
        </w:rPr>
        <w:t>shows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time remaining</w:t>
      </w:r>
      <w:r>
        <w:rPr>
          <w:spacing w:val="-7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session.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before="1"/>
        <w:ind w:left="1561"/>
      </w:pPr>
      <w:r>
        <w:rPr>
          <w:b/>
        </w:rPr>
        <w:t>Tip:</w:t>
      </w:r>
      <w:r>
        <w:rPr>
          <w:b/>
          <w:spacing w:val="15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refresh</w:t>
      </w:r>
      <w:r>
        <w:rPr>
          <w:spacing w:val="14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session</w:t>
      </w:r>
      <w:r>
        <w:rPr>
          <w:spacing w:val="15"/>
        </w:rPr>
        <w:t xml:space="preserve"> </w:t>
      </w:r>
      <w:r>
        <w:t>length</w:t>
      </w:r>
      <w:r>
        <w:rPr>
          <w:spacing w:val="14"/>
        </w:rPr>
        <w:t xml:space="preserve"> </w:t>
      </w:r>
      <w:r>
        <w:t>at</w:t>
      </w:r>
      <w:r>
        <w:rPr>
          <w:spacing w:val="16"/>
        </w:rPr>
        <w:t xml:space="preserve"> </w:t>
      </w:r>
      <w:r>
        <w:t>any</w:t>
      </w:r>
      <w:r>
        <w:rPr>
          <w:spacing w:val="11"/>
        </w:rPr>
        <w:t xml:space="preserve"> </w:t>
      </w:r>
      <w:r>
        <w:t>time,</w:t>
      </w:r>
      <w:r>
        <w:rPr>
          <w:spacing w:val="10"/>
        </w:rPr>
        <w:t xml:space="preserve"> </w:t>
      </w:r>
      <w:r>
        <w:t>choose</w:t>
      </w:r>
      <w:r>
        <w:rPr>
          <w:spacing w:val="17"/>
        </w:rPr>
        <w:t xml:space="preserve"> </w:t>
      </w:r>
      <w:r>
        <w:rPr>
          <w:b/>
        </w:rPr>
        <w:t>Start</w:t>
      </w:r>
      <w:r>
        <w:rPr>
          <w:b/>
          <w:spacing w:val="15"/>
        </w:rPr>
        <w:t xml:space="preserve"> </w:t>
      </w:r>
      <w:r>
        <w:rPr>
          <w:b/>
        </w:rPr>
        <w:t>Lab</w:t>
      </w:r>
      <w:r>
        <w:rPr>
          <w:b/>
          <w:spacing w:val="10"/>
        </w:rPr>
        <w:t xml:space="preserve"> </w:t>
      </w:r>
      <w:r>
        <w:t>again</w:t>
      </w:r>
      <w:r>
        <w:rPr>
          <w:spacing w:val="15"/>
        </w:rPr>
        <w:t xml:space="preserve"> </w:t>
      </w:r>
      <w:r>
        <w:t>before</w:t>
      </w:r>
      <w:r>
        <w:rPr>
          <w:spacing w:val="17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timer</w:t>
      </w:r>
      <w:r>
        <w:rPr>
          <w:spacing w:val="-57"/>
        </w:rPr>
        <w:t xml:space="preserve"> </w:t>
      </w:r>
      <w:r>
        <w:t>reaches</w:t>
      </w:r>
      <w:r>
        <w:rPr>
          <w:spacing w:val="-3"/>
        </w:rPr>
        <w:t xml:space="preserve"> </w:t>
      </w:r>
      <w:r>
        <w:t>0:00.</w:t>
      </w:r>
    </w:p>
    <w:p>
      <w:pPr>
        <w:pStyle w:val="BodyText"/>
        <w:spacing w:before="10"/>
      </w:pPr>
    </w:p>
    <w:p>
      <w:pPr>
        <w:pStyle w:val="ListParagraph"/>
        <w:numPr>
          <w:ilvl w:val="1"/>
          <w:numId w:val="2"/>
        </w:numPr>
        <w:tabs>
          <w:tab w:val="left" w:pos="1561"/>
        </w:tabs>
        <w:spacing w:line="232" w:lineRule="auto"/>
        <w:ind w:right="194"/>
        <w:rPr>
          <w:sz w:val="24"/>
        </w:rPr>
      </w:pPr>
      <w:r>
        <w:rPr>
          <w:sz w:val="24"/>
        </w:rPr>
        <w:t>Before</w:t>
      </w:r>
      <w:r>
        <w:rPr>
          <w:spacing w:val="14"/>
          <w:sz w:val="24"/>
        </w:rPr>
        <w:t xml:space="preserve"> </w:t>
      </w:r>
      <w:r>
        <w:rPr>
          <w:sz w:val="24"/>
        </w:rPr>
        <w:t>you</w:t>
      </w:r>
      <w:r>
        <w:rPr>
          <w:spacing w:val="8"/>
          <w:sz w:val="24"/>
        </w:rPr>
        <w:t xml:space="preserve"> </w:t>
      </w:r>
      <w:r>
        <w:rPr>
          <w:sz w:val="24"/>
        </w:rPr>
        <w:t>continue,</w:t>
      </w:r>
      <w:r>
        <w:rPr>
          <w:spacing w:val="9"/>
          <w:sz w:val="24"/>
        </w:rPr>
        <w:t xml:space="preserve"> </w:t>
      </w:r>
      <w:r>
        <w:rPr>
          <w:sz w:val="24"/>
        </w:rPr>
        <w:t>wait</w:t>
      </w:r>
      <w:r>
        <w:rPr>
          <w:spacing w:val="9"/>
          <w:sz w:val="24"/>
        </w:rPr>
        <w:t xml:space="preserve"> </w:t>
      </w:r>
      <w:r>
        <w:rPr>
          <w:sz w:val="24"/>
        </w:rPr>
        <w:t>until</w:t>
      </w:r>
      <w:r>
        <w:rPr>
          <w:spacing w:val="10"/>
          <w:sz w:val="24"/>
        </w:rPr>
        <w:t xml:space="preserve"> </w:t>
      </w:r>
      <w:r>
        <w:rPr>
          <w:sz w:val="24"/>
        </w:rPr>
        <w:t>the</w:t>
      </w:r>
      <w:r>
        <w:rPr>
          <w:spacing w:val="9"/>
          <w:sz w:val="24"/>
        </w:rPr>
        <w:t xml:space="preserve"> </w:t>
      </w:r>
      <w:r>
        <w:rPr>
          <w:sz w:val="24"/>
        </w:rPr>
        <w:t>circle</w:t>
      </w:r>
      <w:r>
        <w:rPr>
          <w:spacing w:val="5"/>
          <w:sz w:val="24"/>
        </w:rPr>
        <w:t xml:space="preserve"> </w:t>
      </w:r>
      <w:r>
        <w:rPr>
          <w:sz w:val="24"/>
        </w:rPr>
        <w:t>icon</w:t>
      </w:r>
      <w:r>
        <w:rPr>
          <w:spacing w:val="9"/>
          <w:sz w:val="24"/>
        </w:rPr>
        <w:t xml:space="preserve"> </w:t>
      </w:r>
      <w:r>
        <w:rPr>
          <w:sz w:val="24"/>
        </w:rPr>
        <w:t>to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9"/>
          <w:sz w:val="24"/>
        </w:rPr>
        <w:t xml:space="preserve"> </w:t>
      </w:r>
      <w:r>
        <w:rPr>
          <w:sz w:val="24"/>
        </w:rPr>
        <w:t>right</w:t>
      </w:r>
      <w:r>
        <w:rPr>
          <w:spacing w:val="9"/>
          <w:sz w:val="24"/>
        </w:rPr>
        <w:t xml:space="preserve"> </w:t>
      </w:r>
      <w:r>
        <w:rPr>
          <w:sz w:val="24"/>
        </w:rPr>
        <w:t>of</w:t>
      </w:r>
      <w:r>
        <w:rPr>
          <w:spacing w:val="9"/>
          <w:sz w:val="24"/>
        </w:rPr>
        <w:t xml:space="preserve"> </w:t>
      </w:r>
      <w:r>
        <w:rPr>
          <w:sz w:val="24"/>
        </w:rPr>
        <w:t>the</w:t>
      </w:r>
      <w:r>
        <w:rPr>
          <w:spacing w:val="22"/>
          <w:sz w:val="24"/>
        </w:rPr>
        <w:t xml:space="preserve"> </w:t>
      </w:r>
      <w:r>
        <w:rPr>
          <w:sz w:val="24"/>
          <w:u w:val="single"/>
        </w:rPr>
        <w:t>AWS</w:t>
      </w:r>
      <w:r>
        <w:rPr>
          <w:spacing w:val="7"/>
          <w:sz w:val="24"/>
          <w:u w:val="single"/>
        </w:rPr>
        <w:t xml:space="preserve"> </w:t>
      </w:r>
      <w:r>
        <w:rPr>
          <w:sz w:val="24"/>
        </w:rPr>
        <w:t>link</w:t>
      </w:r>
      <w:r>
        <w:rPr>
          <w:spacing w:val="9"/>
          <w:sz w:val="24"/>
        </w:rPr>
        <w:t xml:space="preserve"> </w:t>
      </w:r>
      <w:r>
        <w:rPr>
          <w:sz w:val="24"/>
        </w:rPr>
        <w:t>in</w:t>
      </w:r>
      <w:r>
        <w:rPr>
          <w:spacing w:val="8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upper-</w:t>
      </w:r>
      <w:r>
        <w:rPr>
          <w:spacing w:val="-57"/>
          <w:sz w:val="24"/>
        </w:rPr>
        <w:t xml:space="preserve"> </w:t>
      </w:r>
      <w:r>
        <w:rPr>
          <w:sz w:val="24"/>
        </w:rPr>
        <w:t>left corner turns</w:t>
      </w:r>
      <w:r>
        <w:rPr>
          <w:spacing w:val="-2"/>
          <w:sz w:val="24"/>
        </w:rPr>
        <w:t xml:space="preserve"> </w:t>
      </w:r>
      <w:r>
        <w:rPr>
          <w:sz w:val="24"/>
        </w:rPr>
        <w:t>green.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20"/>
        </w:rPr>
      </w:pPr>
    </w:p>
    <w:p>
      <w:pPr>
        <w:pStyle w:val="ListParagraph"/>
        <w:numPr>
          <w:ilvl w:val="0"/>
          <w:numId w:val="2"/>
        </w:numPr>
        <w:tabs>
          <w:tab w:val="left" w:pos="841"/>
        </w:tabs>
        <w:ind w:hanging="361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connect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AWS</w:t>
      </w:r>
      <w:r>
        <w:rPr>
          <w:spacing w:val="-3"/>
          <w:sz w:val="24"/>
        </w:rPr>
        <w:t xml:space="preserve"> </w:t>
      </w:r>
      <w:r>
        <w:rPr>
          <w:sz w:val="24"/>
        </w:rPr>
        <w:t>Management</w:t>
      </w:r>
      <w:r>
        <w:rPr>
          <w:spacing w:val="-2"/>
          <w:sz w:val="24"/>
        </w:rPr>
        <w:t xml:space="preserve"> </w:t>
      </w:r>
      <w:r>
        <w:rPr>
          <w:sz w:val="24"/>
        </w:rPr>
        <w:t>Console,</w:t>
      </w:r>
      <w:r>
        <w:rPr>
          <w:spacing w:val="-1"/>
          <w:sz w:val="24"/>
        </w:rPr>
        <w:t xml:space="preserve"> </w:t>
      </w:r>
      <w:r>
        <w:rPr>
          <w:sz w:val="24"/>
        </w:rPr>
        <w:t>choose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b/>
          <w:sz w:val="24"/>
        </w:rPr>
        <w:t>AWS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link</w:t>
      </w:r>
      <w:r>
        <w:rPr>
          <w:spacing w:val="-7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upper-left</w:t>
      </w:r>
      <w:r>
        <w:rPr>
          <w:spacing w:val="-1"/>
          <w:sz w:val="24"/>
        </w:rPr>
        <w:t xml:space="preserve"> </w:t>
      </w:r>
      <w:r>
        <w:rPr>
          <w:sz w:val="24"/>
        </w:rPr>
        <w:t>corner.</w:t>
      </w:r>
    </w:p>
    <w:p>
      <w:pPr>
        <w:pStyle w:val="ListParagraph"/>
        <w:numPr>
          <w:ilvl w:val="1"/>
          <w:numId w:val="2"/>
        </w:numPr>
        <w:tabs>
          <w:tab w:val="left" w:pos="1561"/>
        </w:tabs>
        <w:rPr>
          <w:sz w:val="24"/>
        </w:rPr>
      </w:pP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r>
        <w:rPr>
          <w:sz w:val="24"/>
        </w:rPr>
        <w:t>browser</w:t>
      </w:r>
      <w:r>
        <w:rPr>
          <w:spacing w:val="-1"/>
          <w:sz w:val="24"/>
        </w:rPr>
        <w:t xml:space="preserve"> </w:t>
      </w:r>
      <w:r>
        <w:rPr>
          <w:sz w:val="24"/>
        </w:rPr>
        <w:t>tab opens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connects</w:t>
      </w:r>
      <w:r>
        <w:rPr>
          <w:spacing w:val="-2"/>
          <w:sz w:val="24"/>
        </w:rPr>
        <w:t xml:space="preserve"> </w:t>
      </w:r>
      <w:r>
        <w:rPr>
          <w:sz w:val="24"/>
        </w:rPr>
        <w:t>you 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console.</w:t>
      </w:r>
    </w:p>
    <w:p>
      <w:pPr>
        <w:rPr>
          <w:sz w:val="24"/>
        </w:rPr>
        <w:sectPr>
          <w:headerReference w:type="default" r:id="rId10"/>
          <w:pgSz w:w="12240" w:h="15840"/>
          <w:pgMar w:top="1100" w:right="880" w:bottom="280" w:left="960" w:header="780" w:footer="0" w:gutter="0"/>
          <w:cols w:space="720"/>
        </w:sectPr>
      </w:pPr>
    </w:p>
    <w:p>
      <w:pPr>
        <w:pStyle w:val="BodyText"/>
        <w:rPr>
          <w:sz w:val="28"/>
        </w:rPr>
      </w:pPr>
    </w:p>
    <w:p>
      <w:pPr>
        <w:pStyle w:val="BodyText"/>
        <w:spacing w:before="90"/>
        <w:ind w:left="1561" w:right="198"/>
        <w:jc w:val="both"/>
      </w:pPr>
      <w:r>
        <w:rPr>
          <w:b/>
        </w:rPr>
        <w:t xml:space="preserve">Tip: </w:t>
      </w:r>
      <w:r>
        <w:t>If a new browser tab does not open, a banner or icon is usually at the top of your</w:t>
      </w:r>
      <w:r>
        <w:rPr>
          <w:spacing w:val="1"/>
        </w:rPr>
        <w:t xml:space="preserve"> </w:t>
      </w:r>
      <w:r>
        <w:t>browser with the message that your browser is preventing the site from opening pop-up</w:t>
      </w:r>
      <w:r>
        <w:rPr>
          <w:spacing w:val="1"/>
        </w:rPr>
        <w:t xml:space="preserve"> </w:t>
      </w:r>
      <w:r>
        <w:t>windows.</w:t>
      </w:r>
      <w:r>
        <w:rPr>
          <w:spacing w:val="-1"/>
        </w:rPr>
        <w:t xml:space="preserve"> </w:t>
      </w:r>
      <w:r>
        <w:t>Choose the</w:t>
      </w:r>
      <w:r>
        <w:rPr>
          <w:spacing w:val="1"/>
        </w:rPr>
        <w:t xml:space="preserve"> </w:t>
      </w:r>
      <w:r>
        <w:t>banner</w:t>
      </w:r>
      <w:r>
        <w:rPr>
          <w:spacing w:val="1"/>
        </w:rPr>
        <w:t xml:space="preserve"> </w:t>
      </w:r>
      <w:r>
        <w:t>or icon,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choose</w:t>
      </w:r>
      <w:r>
        <w:rPr>
          <w:spacing w:val="3"/>
        </w:rPr>
        <w:t xml:space="preserve"> </w:t>
      </w:r>
      <w:r>
        <w:rPr>
          <w:b/>
        </w:rPr>
        <w:t>Allow</w:t>
      </w:r>
      <w:r>
        <w:rPr>
          <w:b/>
          <w:spacing w:val="5"/>
        </w:rPr>
        <w:t xml:space="preserve"> </w:t>
      </w:r>
      <w:r>
        <w:rPr>
          <w:b/>
        </w:rPr>
        <w:t>pop-ups</w:t>
      </w:r>
      <w:r>
        <w:t>.</w:t>
      </w:r>
    </w:p>
    <w:p>
      <w:pPr>
        <w:pStyle w:val="BodyText"/>
        <w:spacing w:before="4"/>
      </w:pPr>
    </w:p>
    <w:p>
      <w:pPr>
        <w:pStyle w:val="ListParagraph"/>
        <w:numPr>
          <w:ilvl w:val="0"/>
          <w:numId w:val="2"/>
        </w:numPr>
        <w:tabs>
          <w:tab w:val="left" w:pos="841"/>
        </w:tabs>
        <w:ind w:right="207"/>
        <w:jc w:val="both"/>
        <w:rPr>
          <w:sz w:val="24"/>
        </w:rPr>
      </w:pPr>
      <w:r>
        <w:rPr>
          <w:sz w:val="24"/>
        </w:rPr>
        <w:t>Arrange the AWS Management Console tab so that it displays along side these instructions.</w:t>
      </w:r>
      <w:r>
        <w:rPr>
          <w:spacing w:val="1"/>
          <w:sz w:val="24"/>
        </w:rPr>
        <w:t xml:space="preserve"> </w:t>
      </w:r>
      <w:r>
        <w:rPr>
          <w:sz w:val="24"/>
        </w:rPr>
        <w:t>Ideally, you will be able to see both browser tabs at the same time, to make it easier to follow the</w:t>
      </w:r>
      <w:r>
        <w:rPr>
          <w:spacing w:val="-57"/>
          <w:sz w:val="24"/>
        </w:rPr>
        <w:t xml:space="preserve"> </w:t>
      </w:r>
      <w:r>
        <w:rPr>
          <w:sz w:val="24"/>
        </w:rPr>
        <w:t>lab</w:t>
      </w:r>
      <w:r>
        <w:rPr>
          <w:spacing w:val="-1"/>
          <w:sz w:val="24"/>
        </w:rPr>
        <w:t xml:space="preserve"> </w:t>
      </w:r>
      <w:r>
        <w:rPr>
          <w:sz w:val="24"/>
        </w:rPr>
        <w:t>steps.</w:t>
      </w:r>
    </w:p>
    <w:p>
      <w:pPr>
        <w:pStyle w:val="BodyText"/>
        <w:spacing w:before="3"/>
      </w:pPr>
    </w:p>
    <w:p>
      <w:pPr>
        <w:pStyle w:val="Heading1"/>
        <w:jc w:val="both"/>
      </w:pPr>
      <w:r>
        <w:t>Getting Credit for</w:t>
      </w:r>
      <w:r>
        <w:rPr>
          <w:spacing w:val="-2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work</w:t>
      </w:r>
    </w:p>
    <w:p>
      <w:pPr>
        <w:pStyle w:val="BodyText"/>
        <w:spacing w:before="3"/>
        <w:rPr>
          <w:rFonts w:ascii="Arial"/>
          <w:b/>
          <w:sz w:val="28"/>
        </w:rPr>
      </w:pPr>
    </w:p>
    <w:p>
      <w:pPr>
        <w:pStyle w:val="BodyText"/>
        <w:spacing w:before="1"/>
        <w:ind w:left="120"/>
        <w:jc w:val="both"/>
      </w:pP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end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lab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instructed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submit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lab</w:t>
      </w:r>
      <w:r>
        <w:rPr>
          <w:spacing w:val="-7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receive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score</w:t>
      </w:r>
      <w:r>
        <w:rPr>
          <w:spacing w:val="-2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 your</w:t>
      </w:r>
      <w:r>
        <w:rPr>
          <w:spacing w:val="-3"/>
        </w:rPr>
        <w:t xml:space="preserve"> </w:t>
      </w:r>
      <w:r>
        <w:t>progress.</w:t>
      </w:r>
    </w:p>
    <w:p>
      <w:pPr>
        <w:pStyle w:val="BodyText"/>
        <w:spacing w:before="4"/>
      </w:pPr>
    </w:p>
    <w:p>
      <w:pPr>
        <w:pStyle w:val="BodyText"/>
        <w:ind w:left="120" w:right="192"/>
        <w:jc w:val="both"/>
      </w:pPr>
      <w:r>
        <w:rPr>
          <w:b/>
          <w:spacing w:val="-1"/>
        </w:rPr>
        <w:t>Tip:</w:t>
      </w:r>
      <w:r>
        <w:rPr>
          <w:b/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script</w:t>
      </w:r>
      <w:r>
        <w:rPr>
          <w:spacing w:val="-12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checks</w:t>
      </w:r>
      <w:r>
        <w:rPr>
          <w:spacing w:val="-10"/>
        </w:rPr>
        <w:t xml:space="preserve"> </w:t>
      </w:r>
      <w:r>
        <w:t>you</w:t>
      </w:r>
      <w:r>
        <w:rPr>
          <w:spacing w:val="-12"/>
        </w:rPr>
        <w:t xml:space="preserve"> </w:t>
      </w:r>
      <w:r>
        <w:t>works</w:t>
      </w:r>
      <w:r>
        <w:rPr>
          <w:spacing w:val="-14"/>
        </w:rPr>
        <w:t xml:space="preserve"> </w:t>
      </w:r>
      <w:r>
        <w:t>may</w:t>
      </w:r>
      <w:r>
        <w:rPr>
          <w:spacing w:val="-17"/>
        </w:rPr>
        <w:t xml:space="preserve"> </w:t>
      </w:r>
      <w:r>
        <w:t>only</w:t>
      </w:r>
      <w:r>
        <w:rPr>
          <w:spacing w:val="-20"/>
        </w:rPr>
        <w:t xml:space="preserve"> </w:t>
      </w:r>
      <w:r>
        <w:t>award</w:t>
      </w:r>
      <w:r>
        <w:rPr>
          <w:spacing w:val="-12"/>
        </w:rPr>
        <w:t xml:space="preserve"> </w:t>
      </w:r>
      <w:r>
        <w:t>points</w:t>
      </w:r>
      <w:r>
        <w:rPr>
          <w:spacing w:val="-14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you</w:t>
      </w:r>
      <w:r>
        <w:rPr>
          <w:spacing w:val="-12"/>
        </w:rPr>
        <w:t xml:space="preserve"> </w:t>
      </w:r>
      <w:r>
        <w:t>name</w:t>
      </w:r>
      <w:r>
        <w:rPr>
          <w:spacing w:val="-11"/>
        </w:rPr>
        <w:t xml:space="preserve"> </w:t>
      </w:r>
      <w:r>
        <w:t>resources</w:t>
      </w:r>
      <w:r>
        <w:rPr>
          <w:spacing w:val="-14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set</w:t>
      </w:r>
      <w:r>
        <w:rPr>
          <w:spacing w:val="-12"/>
        </w:rPr>
        <w:t xml:space="preserve"> </w:t>
      </w:r>
      <w:r>
        <w:t>configurations</w:t>
      </w:r>
      <w:r>
        <w:rPr>
          <w:spacing w:val="-58"/>
        </w:rPr>
        <w:t xml:space="preserve"> </w:t>
      </w:r>
      <w:r>
        <w:rPr>
          <w:spacing w:val="-1"/>
        </w:rPr>
        <w:t xml:space="preserve">as specified. In particular, values in </w:t>
      </w:r>
      <w:r>
        <w:t xml:space="preserve">these instructions that appear in </w:t>
      </w:r>
      <w:r>
        <w:rPr>
          <w:rFonts w:ascii="Courier New"/>
          <w:sz w:val="20"/>
        </w:rPr>
        <w:t xml:space="preserve">This Format </w:t>
      </w:r>
      <w:r>
        <w:t>should be entered</w:t>
      </w:r>
      <w:r>
        <w:rPr>
          <w:spacing w:val="1"/>
        </w:rPr>
        <w:t xml:space="preserve"> </w:t>
      </w:r>
      <w:r>
        <w:t>exactly</w:t>
      </w:r>
      <w:r>
        <w:rPr>
          <w:spacing w:val="-9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documented (case-sensitive).</w:t>
      </w:r>
    </w:p>
    <w:p>
      <w:pPr>
        <w:pStyle w:val="BodyText"/>
        <w:spacing w:before="3"/>
      </w:pPr>
    </w:p>
    <w:p>
      <w:pPr>
        <w:pStyle w:val="Heading1"/>
        <w:jc w:val="both"/>
      </w:pPr>
      <w:r>
        <w:t>Task</w:t>
      </w:r>
      <w:r>
        <w:rPr>
          <w:spacing w:val="-4"/>
        </w:rPr>
        <w:t xml:space="preserve"> </w:t>
      </w:r>
      <w:r>
        <w:t>1:</w:t>
      </w:r>
      <w:r>
        <w:rPr>
          <w:spacing w:val="-2"/>
        </w:rPr>
        <w:t xml:space="preserve"> </w:t>
      </w:r>
      <w:r>
        <w:t>Launch</w:t>
      </w:r>
      <w:r>
        <w:rPr>
          <w:spacing w:val="-1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Amazon</w:t>
      </w:r>
      <w:r>
        <w:rPr>
          <w:spacing w:val="-1"/>
        </w:rPr>
        <w:t xml:space="preserve"> </w:t>
      </w:r>
      <w:r>
        <w:t>EC2</w:t>
      </w:r>
      <w:r>
        <w:rPr>
          <w:spacing w:val="-3"/>
        </w:rPr>
        <w:t xml:space="preserve"> </w:t>
      </w:r>
      <w:r>
        <w:t>Instance</w:t>
      </w:r>
    </w:p>
    <w:p>
      <w:pPr>
        <w:pStyle w:val="BodyText"/>
        <w:spacing w:before="10"/>
        <w:rPr>
          <w:rFonts w:ascii="Arial"/>
          <w:b/>
          <w:sz w:val="27"/>
        </w:rPr>
      </w:pPr>
    </w:p>
    <w:p>
      <w:pPr>
        <w:pStyle w:val="BodyText"/>
        <w:ind w:left="120" w:right="190"/>
        <w:jc w:val="both"/>
      </w:pPr>
      <w:r>
        <w:t xml:space="preserve">In this task, you will launch an Amazon EC2 instance with </w:t>
      </w:r>
      <w:r>
        <w:rPr>
          <w:i/>
        </w:rPr>
        <w:t xml:space="preserve">termination protection </w:t>
      </w:r>
      <w:r>
        <w:t xml:space="preserve">and </w:t>
      </w:r>
      <w:r>
        <w:rPr>
          <w:i/>
        </w:rPr>
        <w:t>stop protection</w:t>
      </w:r>
      <w:r>
        <w:t>.</w:t>
      </w:r>
      <w:r>
        <w:rPr>
          <w:spacing w:val="1"/>
        </w:rPr>
        <w:t xml:space="preserve"> </w:t>
      </w:r>
      <w:r>
        <w:t>Termination protection prevents you from accidentally terminating the EC2 instance and stop protection</w:t>
      </w:r>
      <w:r>
        <w:rPr>
          <w:spacing w:val="1"/>
        </w:rPr>
        <w:t xml:space="preserve"> </w:t>
      </w:r>
      <w:r>
        <w:t>prevents you from accidentally stopping the EC2 instance. You will also specify a User Data script when</w:t>
      </w:r>
      <w:r>
        <w:rPr>
          <w:spacing w:val="-57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launch the</w:t>
      </w:r>
      <w:r>
        <w:rPr>
          <w:spacing w:val="1"/>
        </w:rPr>
        <w:t xml:space="preserve"> </w:t>
      </w:r>
      <w:r>
        <w:t>instance</w:t>
      </w:r>
      <w:r>
        <w:rPr>
          <w:spacing w:val="-3"/>
        </w:rPr>
        <w:t xml:space="preserve"> </w:t>
      </w:r>
      <w:r>
        <w:t>that will</w:t>
      </w:r>
      <w:r>
        <w:rPr>
          <w:spacing w:val="-1"/>
        </w:rPr>
        <w:t xml:space="preserve"> </w:t>
      </w:r>
      <w:r>
        <w:t>deploy</w:t>
      </w:r>
      <w:r>
        <w:rPr>
          <w:spacing w:val="-8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simple</w:t>
      </w:r>
      <w:r>
        <w:rPr>
          <w:spacing w:val="1"/>
        </w:rPr>
        <w:t xml:space="preserve"> </w:t>
      </w:r>
      <w:r>
        <w:t>web server.</w:t>
      </w:r>
    </w:p>
    <w:p>
      <w:pPr>
        <w:pStyle w:val="BodyText"/>
        <w:spacing w:before="5"/>
      </w:pPr>
    </w:p>
    <w:p>
      <w:pPr>
        <w:pStyle w:val="ListParagraph"/>
        <w:numPr>
          <w:ilvl w:val="0"/>
          <w:numId w:val="2"/>
        </w:numPr>
        <w:tabs>
          <w:tab w:val="left" w:pos="841"/>
        </w:tabs>
        <w:ind w:hanging="361"/>
        <w:rPr>
          <w:sz w:val="24"/>
        </w:rPr>
      </w:pP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the </w:t>
      </w:r>
      <w:r>
        <w:rPr>
          <w:b/>
          <w:sz w:val="24"/>
        </w:rPr>
        <w:t>AWS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Management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Console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choose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Services</w:t>
      </w:r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choose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Compute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then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choose </w:t>
      </w:r>
      <w:r>
        <w:rPr>
          <w:b/>
          <w:sz w:val="24"/>
        </w:rPr>
        <w:t>EC2</w:t>
      </w:r>
      <w:r>
        <w:rPr>
          <w:sz w:val="24"/>
        </w:rPr>
        <w:t>.</w:t>
      </w:r>
    </w:p>
    <w:p>
      <w:pPr>
        <w:pStyle w:val="BodyText"/>
        <w:spacing w:before="4"/>
      </w:pPr>
    </w:p>
    <w:p>
      <w:pPr>
        <w:pStyle w:val="BodyText"/>
        <w:ind w:left="840" w:right="194"/>
        <w:jc w:val="both"/>
      </w:pPr>
      <w:r>
        <w:rPr>
          <w:b/>
        </w:rPr>
        <w:t>Note</w:t>
      </w:r>
      <w:r>
        <w:t xml:space="preserve">: Verify that your EC2 console is currently managing resources in the </w:t>
      </w:r>
      <w:r>
        <w:rPr>
          <w:b/>
        </w:rPr>
        <w:t xml:space="preserve">N. Virginia </w:t>
      </w:r>
      <w:r>
        <w:t>(us-east-</w:t>
      </w:r>
      <w:r>
        <w:rPr>
          <w:spacing w:val="1"/>
        </w:rPr>
        <w:t xml:space="preserve"> </w:t>
      </w:r>
      <w:r>
        <w:t>1)</w:t>
      </w:r>
      <w:r>
        <w:rPr>
          <w:spacing w:val="-6"/>
        </w:rPr>
        <w:t xml:space="preserve"> </w:t>
      </w:r>
      <w:r>
        <w:t>region.</w:t>
      </w:r>
      <w:r>
        <w:rPr>
          <w:spacing w:val="-6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verify</w:t>
      </w:r>
      <w:r>
        <w:rPr>
          <w:spacing w:val="-14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by</w:t>
      </w:r>
      <w:r>
        <w:rPr>
          <w:spacing w:val="-13"/>
        </w:rPr>
        <w:t xml:space="preserve"> </w:t>
      </w:r>
      <w:r>
        <w:t>looking</w:t>
      </w:r>
      <w:r>
        <w:rPr>
          <w:spacing w:val="-10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drop</w:t>
      </w:r>
      <w:r>
        <w:rPr>
          <w:spacing w:val="-6"/>
        </w:rPr>
        <w:t xml:space="preserve"> </w:t>
      </w:r>
      <w:r>
        <w:t>down</w:t>
      </w:r>
      <w:r>
        <w:rPr>
          <w:spacing w:val="-10"/>
        </w:rPr>
        <w:t xml:space="preserve"> </w:t>
      </w:r>
      <w:r>
        <w:t>menu</w:t>
      </w:r>
      <w:r>
        <w:rPr>
          <w:spacing w:val="-2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top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screen,</w:t>
      </w:r>
      <w:r>
        <w:rPr>
          <w:spacing w:val="-6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left</w:t>
      </w:r>
      <w:r>
        <w:rPr>
          <w:spacing w:val="-57"/>
        </w:rPr>
        <w:t xml:space="preserve"> </w:t>
      </w:r>
      <w:r>
        <w:t>of your username. If it does not already indicate N. Virginia, choose the N. Virginia region from</w:t>
      </w:r>
      <w:r>
        <w:rPr>
          <w:spacing w:val="1"/>
        </w:rPr>
        <w:t xml:space="preserve"> </w:t>
      </w:r>
      <w:r>
        <w:t>the region menu before</w:t>
      </w:r>
      <w:r>
        <w:rPr>
          <w:spacing w:val="1"/>
        </w:rPr>
        <w:t xml:space="preserve"> </w:t>
      </w:r>
      <w:r>
        <w:t>proceeding</w:t>
      </w:r>
      <w:r>
        <w:rPr>
          <w:spacing w:val="-5"/>
        </w:rPr>
        <w:t xml:space="preserve"> </w:t>
      </w:r>
      <w:r>
        <w:t>to the</w:t>
      </w:r>
      <w:r>
        <w:rPr>
          <w:spacing w:val="-3"/>
        </w:rPr>
        <w:t xml:space="preserve"> </w:t>
      </w:r>
      <w:r>
        <w:t>next step.</w:t>
      </w:r>
    </w:p>
    <w:p>
      <w:pPr>
        <w:pStyle w:val="BodyText"/>
        <w:spacing w:before="5"/>
      </w:pPr>
    </w:p>
    <w:p>
      <w:pPr>
        <w:pStyle w:val="ListParagraph"/>
        <w:numPr>
          <w:ilvl w:val="0"/>
          <w:numId w:val="2"/>
        </w:numPr>
        <w:tabs>
          <w:tab w:val="left" w:pos="841"/>
        </w:tabs>
        <w:ind w:hanging="361"/>
        <w:rPr>
          <w:sz w:val="24"/>
        </w:rPr>
      </w:pPr>
      <w:r>
        <w:rPr>
          <w:sz w:val="24"/>
        </w:rPr>
        <w:t>Choose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Launch</w:t>
      </w:r>
      <w:r>
        <w:rPr>
          <w:spacing w:val="-1"/>
          <w:sz w:val="24"/>
        </w:rPr>
        <w:t xml:space="preserve"> </w:t>
      </w:r>
      <w:r>
        <w:rPr>
          <w:sz w:val="24"/>
        </w:rPr>
        <w:t>instance</w:t>
      </w:r>
      <w:r>
        <w:rPr>
          <w:spacing w:val="57"/>
          <w:sz w:val="24"/>
        </w:rPr>
        <w:t xml:space="preserve"> </w:t>
      </w:r>
      <w:r>
        <w:rPr>
          <w:sz w:val="24"/>
        </w:rPr>
        <w:t>menu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select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Launch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instance</w:t>
      </w:r>
      <w:r>
        <w:rPr>
          <w:sz w:val="24"/>
        </w:rPr>
        <w:t>.</w:t>
      </w:r>
    </w:p>
    <w:p>
      <w:pPr>
        <w:pStyle w:val="BodyText"/>
        <w:spacing w:before="3"/>
      </w:pPr>
    </w:p>
    <w:p>
      <w:pPr>
        <w:pStyle w:val="Heading1"/>
        <w:ind w:left="840"/>
        <w:jc w:val="both"/>
      </w:pPr>
      <w:r>
        <w:t>Step</w:t>
      </w:r>
      <w:r>
        <w:rPr>
          <w:spacing w:val="-1"/>
        </w:rPr>
        <w:t xml:space="preserve"> </w:t>
      </w:r>
      <w:r>
        <w:t>1:</w:t>
      </w:r>
      <w:r>
        <w:rPr>
          <w:spacing w:val="-1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and tags</w:t>
      </w:r>
    </w:p>
    <w:p>
      <w:pPr>
        <w:pStyle w:val="BodyText"/>
        <w:spacing w:before="2"/>
        <w:rPr>
          <w:rFonts w:ascii="Arial"/>
          <w:b/>
          <w:sz w:val="25"/>
        </w:rPr>
      </w:pPr>
    </w:p>
    <w:p>
      <w:pPr>
        <w:pStyle w:val="ListParagraph"/>
        <w:numPr>
          <w:ilvl w:val="0"/>
          <w:numId w:val="2"/>
        </w:numPr>
        <w:tabs>
          <w:tab w:val="left" w:pos="841"/>
        </w:tabs>
        <w:ind w:hanging="361"/>
        <w:rPr>
          <w:sz w:val="24"/>
        </w:rPr>
      </w:pPr>
      <w:r>
        <w:rPr>
          <w:sz w:val="24"/>
        </w:rPr>
        <w:t>Give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instance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name</w:t>
      </w:r>
      <w:r>
        <w:rPr>
          <w:spacing w:val="4"/>
          <w:sz w:val="24"/>
        </w:rPr>
        <w:t xml:space="preserve"> </w:t>
      </w:r>
      <w:r>
        <w:rPr>
          <w:rFonts w:ascii="Courier New"/>
          <w:sz w:val="20"/>
        </w:rPr>
        <w:t>Web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Server</w:t>
      </w:r>
      <w:r>
        <w:rPr>
          <w:sz w:val="24"/>
        </w:rPr>
        <w:t>.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ind w:left="840" w:right="205"/>
        <w:jc w:val="both"/>
      </w:pPr>
      <w:r>
        <w:t>The</w:t>
      </w:r>
      <w:r>
        <w:rPr>
          <w:spacing w:val="-3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you give</w:t>
      </w:r>
      <w:r>
        <w:rPr>
          <w:spacing w:val="-3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instance</w:t>
      </w:r>
      <w:r>
        <w:rPr>
          <w:spacing w:val="-2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stored</w:t>
      </w:r>
      <w:r>
        <w:rPr>
          <w:spacing w:val="-3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tag.</w:t>
      </w:r>
      <w:r>
        <w:rPr>
          <w:spacing w:val="-3"/>
        </w:rPr>
        <w:t xml:space="preserve"> </w:t>
      </w:r>
      <w:r>
        <w:t>Tags</w:t>
      </w:r>
      <w:r>
        <w:rPr>
          <w:spacing w:val="-6"/>
        </w:rPr>
        <w:t xml:space="preserve"> </w:t>
      </w:r>
      <w:r>
        <w:t>enable</w:t>
      </w:r>
      <w:r>
        <w:rPr>
          <w:spacing w:val="-6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categorize</w:t>
      </w:r>
      <w:r>
        <w:rPr>
          <w:spacing w:val="-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AWS</w:t>
      </w:r>
      <w:r>
        <w:rPr>
          <w:spacing w:val="-57"/>
        </w:rPr>
        <w:t xml:space="preserve"> </w:t>
      </w:r>
      <w:r>
        <w:t>resources in different ways, for example, by purpose, owner, or environment. This is useful when</w:t>
      </w:r>
      <w:r>
        <w:rPr>
          <w:spacing w:val="-57"/>
        </w:rPr>
        <w:t xml:space="preserve"> </w:t>
      </w:r>
      <w:r>
        <w:t>you have many resources of the same type — you can quickly identify a specific resource based</w:t>
      </w:r>
      <w:r>
        <w:rPr>
          <w:spacing w:val="1"/>
        </w:rPr>
        <w:t xml:space="preserve"> </w:t>
      </w:r>
      <w:r>
        <w:t>on the tags you have assigned to it. Each tag consists of a Key and a Value, both of which you</w:t>
      </w:r>
      <w:r>
        <w:rPr>
          <w:spacing w:val="1"/>
        </w:rPr>
        <w:t xml:space="preserve"> </w:t>
      </w:r>
      <w:r>
        <w:t>define.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define multiple</w:t>
      </w:r>
      <w:r>
        <w:rPr>
          <w:spacing w:val="-1"/>
        </w:rPr>
        <w:t xml:space="preserve"> </w:t>
      </w:r>
      <w:r>
        <w:t>tags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associate with</w:t>
      </w:r>
      <w:r>
        <w:rPr>
          <w:spacing w:val="-1"/>
        </w:rPr>
        <w:t xml:space="preserve"> </w:t>
      </w:r>
      <w:r>
        <w:t>the instance</w:t>
      </w:r>
      <w:r>
        <w:rPr>
          <w:spacing w:val="-4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you</w:t>
      </w:r>
      <w:r>
        <w:rPr>
          <w:spacing w:val="13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to.</w:t>
      </w:r>
    </w:p>
    <w:p>
      <w:pPr>
        <w:pStyle w:val="BodyText"/>
        <w:spacing w:before="1"/>
        <w:rPr>
          <w:sz w:val="25"/>
        </w:rPr>
      </w:pPr>
    </w:p>
    <w:p>
      <w:pPr>
        <w:ind w:left="840"/>
        <w:jc w:val="both"/>
        <w:rPr>
          <w:rFonts w:ascii="Courier New"/>
          <w:sz w:val="20"/>
        </w:rPr>
      </w:pPr>
      <w:r>
        <w:rPr>
          <w:spacing w:val="-1"/>
          <w:sz w:val="24"/>
        </w:rPr>
        <w:t>In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this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case,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tag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that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will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be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created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will</w:t>
      </w:r>
      <w:r>
        <w:rPr>
          <w:spacing w:val="-15"/>
          <w:sz w:val="24"/>
        </w:rPr>
        <w:t xml:space="preserve"> </w:t>
      </w:r>
      <w:r>
        <w:rPr>
          <w:sz w:val="24"/>
        </w:rPr>
        <w:t>consist</w:t>
      </w:r>
      <w:r>
        <w:rPr>
          <w:spacing w:val="-12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key</w:t>
      </w:r>
      <w:r>
        <w:rPr>
          <w:i/>
          <w:spacing w:val="-14"/>
          <w:sz w:val="24"/>
        </w:rPr>
        <w:t xml:space="preserve"> </w:t>
      </w:r>
      <w:r>
        <w:rPr>
          <w:sz w:val="24"/>
        </w:rPr>
        <w:t>called</w:t>
      </w:r>
      <w:r>
        <w:rPr>
          <w:spacing w:val="-12"/>
          <w:sz w:val="24"/>
        </w:rPr>
        <w:t xml:space="preserve"> </w:t>
      </w:r>
      <w:r>
        <w:rPr>
          <w:rFonts w:ascii="Courier New"/>
          <w:sz w:val="20"/>
        </w:rPr>
        <w:t>Name</w:t>
      </w:r>
      <w:r>
        <w:rPr>
          <w:rFonts w:ascii="Courier New"/>
          <w:spacing w:val="-72"/>
          <w:sz w:val="20"/>
        </w:rPr>
        <w:t xml:space="preserve"> </w:t>
      </w:r>
      <w:r>
        <w:rPr>
          <w:sz w:val="24"/>
        </w:rPr>
        <w:t>with</w:t>
      </w:r>
      <w:r>
        <w:rPr>
          <w:spacing w:val="-17"/>
          <w:sz w:val="24"/>
        </w:rPr>
        <w:t xml:space="preserve"> </w:t>
      </w:r>
      <w:r>
        <w:rPr>
          <w:sz w:val="24"/>
        </w:rPr>
        <w:t>a</w:t>
      </w:r>
      <w:r>
        <w:rPr>
          <w:spacing w:val="-10"/>
          <w:sz w:val="24"/>
        </w:rPr>
        <w:t xml:space="preserve"> </w:t>
      </w:r>
      <w:r>
        <w:rPr>
          <w:i/>
          <w:sz w:val="24"/>
        </w:rPr>
        <w:t>value</w:t>
      </w:r>
      <w:r>
        <w:rPr>
          <w:i/>
          <w:spacing w:val="-10"/>
          <w:sz w:val="24"/>
        </w:rPr>
        <w:t xml:space="preserve"> </w:t>
      </w:r>
      <w:r>
        <w:rPr>
          <w:sz w:val="24"/>
        </w:rPr>
        <w:t>of</w:t>
      </w:r>
      <w:r>
        <w:rPr>
          <w:spacing w:val="-16"/>
          <w:sz w:val="24"/>
        </w:rPr>
        <w:t xml:space="preserve"> </w:t>
      </w:r>
      <w:r>
        <w:rPr>
          <w:rFonts w:ascii="Courier New"/>
          <w:sz w:val="20"/>
        </w:rPr>
        <w:t>Web</w:t>
      </w:r>
      <w:r>
        <w:rPr>
          <w:rFonts w:ascii="Courier New"/>
          <w:spacing w:val="-25"/>
          <w:sz w:val="20"/>
        </w:rPr>
        <w:t xml:space="preserve"> </w:t>
      </w:r>
      <w:r>
        <w:rPr>
          <w:rFonts w:ascii="Courier New"/>
          <w:sz w:val="20"/>
        </w:rPr>
        <w:t>Server</w:t>
      </w:r>
    </w:p>
    <w:p>
      <w:pPr>
        <w:jc w:val="both"/>
        <w:rPr>
          <w:rFonts w:ascii="Courier New"/>
          <w:sz w:val="20"/>
        </w:rPr>
        <w:sectPr>
          <w:pgSz w:w="12240" w:h="15840"/>
          <w:pgMar w:top="1100" w:right="880" w:bottom="280" w:left="960" w:header="780" w:footer="0" w:gutter="0"/>
          <w:cols w:space="720"/>
        </w:sectPr>
      </w:pPr>
    </w:p>
    <w:p>
      <w:pPr>
        <w:pStyle w:val="BodyText"/>
        <w:spacing w:before="5"/>
        <w:rPr>
          <w:rFonts w:ascii="Courier New"/>
          <w:sz w:val="28"/>
        </w:rPr>
      </w:pPr>
    </w:p>
    <w:p>
      <w:pPr>
        <w:pStyle w:val="Heading1"/>
        <w:spacing w:before="92"/>
        <w:ind w:left="840"/>
        <w:jc w:val="both"/>
      </w:pPr>
      <w:r>
        <w:t>Step</w:t>
      </w:r>
      <w:r>
        <w:rPr>
          <w:spacing w:val="-2"/>
        </w:rPr>
        <w:t xml:space="preserve"> </w:t>
      </w:r>
      <w:r>
        <w:t>2:</w:t>
      </w:r>
      <w:r>
        <w:rPr>
          <w:spacing w:val="2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OS</w:t>
      </w:r>
      <w:r>
        <w:rPr>
          <w:spacing w:val="-6"/>
        </w:rPr>
        <w:t xml:space="preserve"> </w:t>
      </w:r>
      <w:r>
        <w:t>Images</w:t>
      </w:r>
      <w:r>
        <w:rPr>
          <w:spacing w:val="-4"/>
        </w:rPr>
        <w:t xml:space="preserve"> </w:t>
      </w:r>
      <w:r>
        <w:t>(Amazon</w:t>
      </w:r>
      <w:r>
        <w:rPr>
          <w:spacing w:val="-1"/>
        </w:rPr>
        <w:t xml:space="preserve"> </w:t>
      </w:r>
      <w:r>
        <w:t>Machine</w:t>
      </w:r>
      <w:r>
        <w:rPr>
          <w:spacing w:val="-8"/>
        </w:rPr>
        <w:t xml:space="preserve"> </w:t>
      </w:r>
      <w:r>
        <w:t>Image)</w:t>
      </w:r>
    </w:p>
    <w:p>
      <w:pPr>
        <w:pStyle w:val="BodyText"/>
        <w:spacing w:before="2"/>
        <w:rPr>
          <w:rFonts w:ascii="Arial"/>
          <w:b/>
        </w:rPr>
      </w:pPr>
    </w:p>
    <w:p>
      <w:pPr>
        <w:pStyle w:val="ListParagraph"/>
        <w:numPr>
          <w:ilvl w:val="0"/>
          <w:numId w:val="2"/>
        </w:numPr>
        <w:tabs>
          <w:tab w:val="left" w:pos="841"/>
        </w:tabs>
        <w:ind w:hanging="361"/>
        <w:rPr>
          <w:sz w:val="24"/>
        </w:rPr>
      </w:pP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list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available</w:t>
      </w:r>
      <w:r>
        <w:rPr>
          <w:spacing w:val="3"/>
          <w:sz w:val="24"/>
        </w:rPr>
        <w:t xml:space="preserve"> </w:t>
      </w:r>
      <w:r>
        <w:rPr>
          <w:i/>
          <w:sz w:val="24"/>
        </w:rPr>
        <w:t>Quick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Start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AMIs,</w:t>
      </w:r>
      <w:r>
        <w:rPr>
          <w:spacing w:val="1"/>
          <w:sz w:val="24"/>
        </w:rPr>
        <w:t xml:space="preserve"> </w:t>
      </w:r>
      <w:r>
        <w:rPr>
          <w:sz w:val="24"/>
        </w:rPr>
        <w:t>keep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default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Amazon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Linux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AMI</w:t>
      </w:r>
      <w:r>
        <w:rPr>
          <w:spacing w:val="-6"/>
          <w:sz w:val="24"/>
        </w:rPr>
        <w:t xml:space="preserve"> </w:t>
      </w:r>
      <w:r>
        <w:rPr>
          <w:sz w:val="24"/>
        </w:rPr>
        <w:t>selected.</w:t>
      </w:r>
    </w:p>
    <w:p>
      <w:pPr>
        <w:pStyle w:val="ListParagraph"/>
        <w:numPr>
          <w:ilvl w:val="0"/>
          <w:numId w:val="2"/>
        </w:numPr>
        <w:tabs>
          <w:tab w:val="left" w:pos="841"/>
        </w:tabs>
        <w:ind w:hanging="361"/>
        <w:rPr>
          <w:sz w:val="24"/>
        </w:rPr>
      </w:pPr>
      <w:r>
        <w:rPr>
          <w:sz w:val="24"/>
        </w:rPr>
        <w:t>Also</w:t>
      </w:r>
      <w:r>
        <w:rPr>
          <w:spacing w:val="-1"/>
          <w:sz w:val="24"/>
        </w:rPr>
        <w:t xml:space="preserve"> </w:t>
      </w:r>
      <w:r>
        <w:rPr>
          <w:sz w:val="24"/>
        </w:rPr>
        <w:t>keep</w:t>
      </w:r>
      <w:r>
        <w:rPr>
          <w:spacing w:val="-2"/>
          <w:sz w:val="24"/>
        </w:rPr>
        <w:t xml:space="preserve"> </w:t>
      </w:r>
      <w:r>
        <w:rPr>
          <w:sz w:val="24"/>
        </w:rPr>
        <w:t>the default</w:t>
      </w:r>
      <w:r>
        <w:rPr>
          <w:spacing w:val="3"/>
          <w:sz w:val="24"/>
        </w:rPr>
        <w:t xml:space="preserve"> </w:t>
      </w:r>
      <w:r>
        <w:rPr>
          <w:b/>
          <w:sz w:val="24"/>
        </w:rPr>
        <w:t>Amazon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Linux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2023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AMI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selected.</w:t>
      </w:r>
    </w:p>
    <w:p>
      <w:pPr>
        <w:pStyle w:val="BodyText"/>
        <w:spacing w:before="4"/>
      </w:pPr>
    </w:p>
    <w:p>
      <w:pPr>
        <w:pStyle w:val="BodyText"/>
        <w:ind w:left="840" w:right="200"/>
        <w:jc w:val="both"/>
      </w:pPr>
      <w:r>
        <w:t xml:space="preserve">An </w:t>
      </w:r>
      <w:r>
        <w:rPr>
          <w:b/>
        </w:rPr>
        <w:t xml:space="preserve">Amazon Machine Image (AMI) </w:t>
      </w:r>
      <w:r>
        <w:t>provides the information required to launch an instance,</w:t>
      </w:r>
      <w:r>
        <w:rPr>
          <w:spacing w:val="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virtual server</w:t>
      </w:r>
      <w:r>
        <w:rPr>
          <w:spacing w:val="-1"/>
        </w:rPr>
        <w:t xml:space="preserve"> </w:t>
      </w:r>
      <w:r>
        <w:t>in the</w:t>
      </w:r>
      <w:r>
        <w:rPr>
          <w:spacing w:val="1"/>
        </w:rPr>
        <w:t xml:space="preserve"> </w:t>
      </w:r>
      <w:r>
        <w:t>cloud. An</w:t>
      </w:r>
      <w:r>
        <w:rPr>
          <w:spacing w:val="-1"/>
        </w:rPr>
        <w:t xml:space="preserve"> </w:t>
      </w:r>
      <w:r>
        <w:t>AMI</w:t>
      </w:r>
      <w:r>
        <w:rPr>
          <w:spacing w:val="-4"/>
        </w:rPr>
        <w:t xml:space="preserve"> </w:t>
      </w:r>
      <w:r>
        <w:t>includes:</w:t>
      </w:r>
    </w:p>
    <w:p>
      <w:pPr>
        <w:pStyle w:val="BodyText"/>
        <w:spacing w:before="11"/>
      </w:pPr>
    </w:p>
    <w:p>
      <w:pPr>
        <w:pStyle w:val="ListParagraph"/>
        <w:numPr>
          <w:ilvl w:val="1"/>
          <w:numId w:val="2"/>
        </w:numPr>
        <w:tabs>
          <w:tab w:val="left" w:pos="1561"/>
        </w:tabs>
        <w:spacing w:line="232" w:lineRule="auto"/>
        <w:ind w:right="200"/>
        <w:rPr>
          <w:sz w:val="24"/>
        </w:rPr>
      </w:pPr>
      <w:r>
        <w:rPr>
          <w:sz w:val="24"/>
        </w:rPr>
        <w:t>A</w:t>
      </w:r>
      <w:r>
        <w:rPr>
          <w:spacing w:val="8"/>
          <w:sz w:val="24"/>
        </w:rPr>
        <w:t xml:space="preserve"> </w:t>
      </w:r>
      <w:r>
        <w:rPr>
          <w:sz w:val="24"/>
        </w:rPr>
        <w:t>template</w:t>
      </w:r>
      <w:r>
        <w:rPr>
          <w:spacing w:val="16"/>
          <w:sz w:val="24"/>
        </w:rPr>
        <w:t xml:space="preserve"> </w:t>
      </w:r>
      <w:r>
        <w:rPr>
          <w:sz w:val="24"/>
        </w:rPr>
        <w:t>for</w:t>
      </w:r>
      <w:r>
        <w:rPr>
          <w:spacing w:val="14"/>
          <w:sz w:val="24"/>
        </w:rPr>
        <w:t xml:space="preserve"> </w:t>
      </w:r>
      <w:r>
        <w:rPr>
          <w:sz w:val="24"/>
        </w:rPr>
        <w:t>the</w:t>
      </w:r>
      <w:r>
        <w:rPr>
          <w:spacing w:val="15"/>
          <w:sz w:val="24"/>
        </w:rPr>
        <w:t xml:space="preserve"> </w:t>
      </w:r>
      <w:r>
        <w:rPr>
          <w:sz w:val="24"/>
        </w:rPr>
        <w:t>root</w:t>
      </w:r>
      <w:r>
        <w:rPr>
          <w:spacing w:val="16"/>
          <w:sz w:val="24"/>
        </w:rPr>
        <w:t xml:space="preserve"> </w:t>
      </w:r>
      <w:r>
        <w:rPr>
          <w:sz w:val="24"/>
        </w:rPr>
        <w:t>volume</w:t>
      </w:r>
      <w:r>
        <w:rPr>
          <w:spacing w:val="16"/>
          <w:sz w:val="24"/>
        </w:rPr>
        <w:t xml:space="preserve"> </w:t>
      </w:r>
      <w:r>
        <w:rPr>
          <w:sz w:val="24"/>
        </w:rPr>
        <w:t>for</w:t>
      </w:r>
      <w:r>
        <w:rPr>
          <w:spacing w:val="13"/>
          <w:sz w:val="24"/>
        </w:rPr>
        <w:t xml:space="preserve"> </w:t>
      </w:r>
      <w:r>
        <w:rPr>
          <w:sz w:val="24"/>
        </w:rPr>
        <w:t>the</w:t>
      </w:r>
      <w:r>
        <w:rPr>
          <w:spacing w:val="16"/>
          <w:sz w:val="24"/>
        </w:rPr>
        <w:t xml:space="preserve"> </w:t>
      </w:r>
      <w:r>
        <w:rPr>
          <w:sz w:val="24"/>
        </w:rPr>
        <w:t>instance</w:t>
      </w:r>
      <w:r>
        <w:rPr>
          <w:spacing w:val="16"/>
          <w:sz w:val="24"/>
        </w:rPr>
        <w:t xml:space="preserve"> </w:t>
      </w:r>
      <w:r>
        <w:rPr>
          <w:sz w:val="24"/>
        </w:rPr>
        <w:t>(for</w:t>
      </w:r>
      <w:r>
        <w:rPr>
          <w:spacing w:val="14"/>
          <w:sz w:val="24"/>
        </w:rPr>
        <w:t xml:space="preserve"> </w:t>
      </w:r>
      <w:r>
        <w:rPr>
          <w:sz w:val="24"/>
        </w:rPr>
        <w:t>example,</w:t>
      </w:r>
      <w:r>
        <w:rPr>
          <w:spacing w:val="14"/>
          <w:sz w:val="24"/>
        </w:rPr>
        <w:t xml:space="preserve"> </w:t>
      </w:r>
      <w:r>
        <w:rPr>
          <w:sz w:val="24"/>
        </w:rPr>
        <w:t>an</w:t>
      </w:r>
      <w:r>
        <w:rPr>
          <w:spacing w:val="14"/>
          <w:sz w:val="24"/>
        </w:rPr>
        <w:t xml:space="preserve"> </w:t>
      </w:r>
      <w:r>
        <w:rPr>
          <w:sz w:val="24"/>
        </w:rPr>
        <w:t>operating</w:t>
      </w:r>
      <w:r>
        <w:rPr>
          <w:spacing w:val="10"/>
          <w:sz w:val="24"/>
        </w:rPr>
        <w:t xml:space="preserve"> </w:t>
      </w:r>
      <w:r>
        <w:rPr>
          <w:sz w:val="24"/>
        </w:rPr>
        <w:t>system</w:t>
      </w:r>
      <w:r>
        <w:rPr>
          <w:spacing w:val="14"/>
          <w:sz w:val="24"/>
        </w:rPr>
        <w:t xml:space="preserve"> </w:t>
      </w:r>
      <w:r>
        <w:rPr>
          <w:sz w:val="24"/>
        </w:rPr>
        <w:t>or</w:t>
      </w:r>
      <w:r>
        <w:rPr>
          <w:spacing w:val="14"/>
          <w:sz w:val="24"/>
        </w:rPr>
        <w:t xml:space="preserve"> </w:t>
      </w:r>
      <w:r>
        <w:rPr>
          <w:sz w:val="24"/>
        </w:rPr>
        <w:t>an</w:t>
      </w:r>
      <w:r>
        <w:rPr>
          <w:spacing w:val="-57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1"/>
          <w:sz w:val="24"/>
        </w:rPr>
        <w:t xml:space="preserve"> </w:t>
      </w:r>
      <w:r>
        <w:rPr>
          <w:sz w:val="24"/>
        </w:rPr>
        <w:t>server with</w:t>
      </w:r>
      <w:r>
        <w:rPr>
          <w:spacing w:val="-5"/>
          <w:sz w:val="24"/>
        </w:rPr>
        <w:t xml:space="preserve"> </w:t>
      </w:r>
      <w:r>
        <w:rPr>
          <w:sz w:val="24"/>
        </w:rPr>
        <w:t>applications)</w:t>
      </w:r>
    </w:p>
    <w:p>
      <w:pPr>
        <w:pStyle w:val="ListParagraph"/>
        <w:numPr>
          <w:ilvl w:val="1"/>
          <w:numId w:val="2"/>
        </w:numPr>
        <w:tabs>
          <w:tab w:val="left" w:pos="1561"/>
        </w:tabs>
        <w:spacing w:before="2" w:line="280" w:lineRule="exact"/>
        <w:rPr>
          <w:sz w:val="24"/>
        </w:rPr>
      </w:pPr>
      <w:r>
        <w:rPr>
          <w:sz w:val="24"/>
        </w:rPr>
        <w:t>Launch</w:t>
      </w:r>
      <w:r>
        <w:rPr>
          <w:spacing w:val="-10"/>
          <w:sz w:val="24"/>
        </w:rPr>
        <w:t xml:space="preserve"> </w:t>
      </w:r>
      <w:r>
        <w:rPr>
          <w:sz w:val="24"/>
        </w:rPr>
        <w:t>permissions</w:t>
      </w:r>
      <w:r>
        <w:rPr>
          <w:spacing w:val="-12"/>
          <w:sz w:val="24"/>
        </w:rPr>
        <w:t xml:space="preserve"> </w:t>
      </w:r>
      <w:r>
        <w:rPr>
          <w:sz w:val="24"/>
        </w:rPr>
        <w:t>that</w:t>
      </w:r>
      <w:r>
        <w:rPr>
          <w:spacing w:val="-13"/>
          <w:sz w:val="24"/>
        </w:rPr>
        <w:t xml:space="preserve"> </w:t>
      </w:r>
      <w:r>
        <w:rPr>
          <w:sz w:val="24"/>
        </w:rPr>
        <w:t>control</w:t>
      </w:r>
      <w:r>
        <w:rPr>
          <w:spacing w:val="-9"/>
          <w:sz w:val="24"/>
        </w:rPr>
        <w:t xml:space="preserve"> </w:t>
      </w:r>
      <w:r>
        <w:rPr>
          <w:sz w:val="24"/>
        </w:rPr>
        <w:t>which</w:t>
      </w:r>
      <w:r>
        <w:rPr>
          <w:spacing w:val="-14"/>
          <w:sz w:val="24"/>
        </w:rPr>
        <w:t xml:space="preserve"> </w:t>
      </w:r>
      <w:r>
        <w:rPr>
          <w:sz w:val="24"/>
        </w:rPr>
        <w:t>AWS</w:t>
      </w:r>
      <w:r>
        <w:rPr>
          <w:spacing w:val="-11"/>
          <w:sz w:val="24"/>
        </w:rPr>
        <w:t xml:space="preserve"> </w:t>
      </w:r>
      <w:r>
        <w:rPr>
          <w:sz w:val="24"/>
        </w:rPr>
        <w:t>accounts</w:t>
      </w:r>
      <w:r>
        <w:rPr>
          <w:spacing w:val="-12"/>
          <w:sz w:val="24"/>
        </w:rPr>
        <w:t xml:space="preserve"> </w:t>
      </w:r>
      <w:r>
        <w:rPr>
          <w:sz w:val="24"/>
        </w:rPr>
        <w:t>can</w:t>
      </w:r>
      <w:r>
        <w:rPr>
          <w:spacing w:val="-10"/>
          <w:sz w:val="24"/>
        </w:rPr>
        <w:t xml:space="preserve"> </w:t>
      </w:r>
      <w:r>
        <w:rPr>
          <w:sz w:val="24"/>
        </w:rPr>
        <w:t>use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AMI</w:t>
      </w:r>
      <w:r>
        <w:rPr>
          <w:spacing w:val="-13"/>
          <w:sz w:val="24"/>
        </w:rPr>
        <w:t xml:space="preserve"> </w:t>
      </w:r>
      <w:r>
        <w:rPr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z w:val="24"/>
        </w:rPr>
        <w:t>launch</w:t>
      </w:r>
      <w:r>
        <w:rPr>
          <w:spacing w:val="-14"/>
          <w:sz w:val="24"/>
        </w:rPr>
        <w:t xml:space="preserve"> </w:t>
      </w:r>
      <w:r>
        <w:rPr>
          <w:sz w:val="24"/>
        </w:rPr>
        <w:t>instances</w:t>
      </w:r>
    </w:p>
    <w:p>
      <w:pPr>
        <w:pStyle w:val="ListParagraph"/>
        <w:numPr>
          <w:ilvl w:val="1"/>
          <w:numId w:val="2"/>
        </w:numPr>
        <w:tabs>
          <w:tab w:val="left" w:pos="1561"/>
        </w:tabs>
        <w:spacing w:before="2" w:line="232" w:lineRule="auto"/>
        <w:ind w:right="206"/>
        <w:rPr>
          <w:sz w:val="24"/>
        </w:rPr>
      </w:pPr>
      <w:r>
        <w:rPr>
          <w:sz w:val="24"/>
        </w:rPr>
        <w:t>A</w:t>
      </w:r>
      <w:r>
        <w:rPr>
          <w:spacing w:val="21"/>
          <w:sz w:val="24"/>
        </w:rPr>
        <w:t xml:space="preserve"> </w:t>
      </w:r>
      <w:r>
        <w:rPr>
          <w:sz w:val="24"/>
        </w:rPr>
        <w:t>block</w:t>
      </w:r>
      <w:r>
        <w:rPr>
          <w:spacing w:val="25"/>
          <w:sz w:val="24"/>
        </w:rPr>
        <w:t xml:space="preserve"> </w:t>
      </w:r>
      <w:r>
        <w:rPr>
          <w:sz w:val="24"/>
        </w:rPr>
        <w:t>device</w:t>
      </w:r>
      <w:r>
        <w:rPr>
          <w:spacing w:val="28"/>
          <w:sz w:val="24"/>
        </w:rPr>
        <w:t xml:space="preserve"> </w:t>
      </w:r>
      <w:r>
        <w:rPr>
          <w:sz w:val="24"/>
        </w:rPr>
        <w:t>mapping</w:t>
      </w:r>
      <w:r>
        <w:rPr>
          <w:spacing w:val="22"/>
          <w:sz w:val="24"/>
        </w:rPr>
        <w:t xml:space="preserve"> </w:t>
      </w:r>
      <w:r>
        <w:rPr>
          <w:sz w:val="24"/>
        </w:rPr>
        <w:t>that</w:t>
      </w:r>
      <w:r>
        <w:rPr>
          <w:spacing w:val="27"/>
          <w:sz w:val="24"/>
        </w:rPr>
        <w:t xml:space="preserve"> </w:t>
      </w:r>
      <w:r>
        <w:rPr>
          <w:sz w:val="24"/>
        </w:rPr>
        <w:t>specifies</w:t>
      </w:r>
      <w:r>
        <w:rPr>
          <w:spacing w:val="25"/>
          <w:sz w:val="24"/>
        </w:rPr>
        <w:t xml:space="preserve"> </w:t>
      </w:r>
      <w:r>
        <w:rPr>
          <w:sz w:val="24"/>
        </w:rPr>
        <w:t>the</w:t>
      </w:r>
      <w:r>
        <w:rPr>
          <w:spacing w:val="28"/>
          <w:sz w:val="24"/>
        </w:rPr>
        <w:t xml:space="preserve"> </w:t>
      </w:r>
      <w:r>
        <w:rPr>
          <w:sz w:val="24"/>
        </w:rPr>
        <w:t>volumes</w:t>
      </w:r>
      <w:r>
        <w:rPr>
          <w:spacing w:val="25"/>
          <w:sz w:val="24"/>
        </w:rPr>
        <w:t xml:space="preserve"> </w:t>
      </w:r>
      <w:r>
        <w:rPr>
          <w:sz w:val="24"/>
        </w:rPr>
        <w:t>to</w:t>
      </w:r>
      <w:r>
        <w:rPr>
          <w:spacing w:val="26"/>
          <w:sz w:val="24"/>
        </w:rPr>
        <w:t xml:space="preserve"> </w:t>
      </w:r>
      <w:r>
        <w:rPr>
          <w:sz w:val="24"/>
        </w:rPr>
        <w:t>attach</w:t>
      </w:r>
      <w:r>
        <w:rPr>
          <w:spacing w:val="26"/>
          <w:sz w:val="24"/>
        </w:rPr>
        <w:t xml:space="preserve"> </w:t>
      </w:r>
      <w:r>
        <w:rPr>
          <w:sz w:val="24"/>
        </w:rPr>
        <w:t>to</w:t>
      </w:r>
      <w:r>
        <w:rPr>
          <w:spacing w:val="22"/>
          <w:sz w:val="24"/>
        </w:rPr>
        <w:t xml:space="preserve"> </w:t>
      </w:r>
      <w:r>
        <w:rPr>
          <w:sz w:val="24"/>
        </w:rPr>
        <w:t>the</w:t>
      </w:r>
      <w:r>
        <w:rPr>
          <w:spacing w:val="28"/>
          <w:sz w:val="24"/>
        </w:rPr>
        <w:t xml:space="preserve"> </w:t>
      </w:r>
      <w:r>
        <w:rPr>
          <w:sz w:val="24"/>
        </w:rPr>
        <w:t>instance</w:t>
      </w:r>
      <w:r>
        <w:rPr>
          <w:spacing w:val="28"/>
          <w:sz w:val="24"/>
        </w:rPr>
        <w:t xml:space="preserve"> </w:t>
      </w:r>
      <w:r>
        <w:rPr>
          <w:sz w:val="24"/>
        </w:rPr>
        <w:t>when</w:t>
      </w:r>
      <w:r>
        <w:rPr>
          <w:spacing w:val="22"/>
          <w:sz w:val="24"/>
        </w:rPr>
        <w:t xml:space="preserve"> </w:t>
      </w:r>
      <w:r>
        <w:rPr>
          <w:sz w:val="24"/>
        </w:rPr>
        <w:t>it</w:t>
      </w:r>
      <w:r>
        <w:rPr>
          <w:spacing w:val="27"/>
          <w:sz w:val="24"/>
        </w:rPr>
        <w:t xml:space="preserve"> </w:t>
      </w:r>
      <w:r>
        <w:rPr>
          <w:sz w:val="24"/>
        </w:rPr>
        <w:t>is</w:t>
      </w:r>
      <w:r>
        <w:rPr>
          <w:spacing w:val="-57"/>
          <w:sz w:val="24"/>
        </w:rPr>
        <w:t xml:space="preserve"> </w:t>
      </w:r>
      <w:r>
        <w:rPr>
          <w:sz w:val="24"/>
        </w:rPr>
        <w:t>launched</w:t>
      </w:r>
    </w:p>
    <w:p>
      <w:pPr>
        <w:pStyle w:val="BodyText"/>
        <w:spacing w:before="6"/>
      </w:pPr>
    </w:p>
    <w:p>
      <w:pPr>
        <w:pStyle w:val="BodyText"/>
        <w:spacing w:before="1"/>
        <w:ind w:left="840" w:right="199"/>
        <w:jc w:val="both"/>
      </w:pP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b/>
          <w:spacing w:val="-1"/>
        </w:rPr>
        <w:t>Quick</w:t>
      </w:r>
      <w:r>
        <w:rPr>
          <w:b/>
          <w:spacing w:val="-14"/>
        </w:rPr>
        <w:t xml:space="preserve"> </w:t>
      </w:r>
      <w:r>
        <w:rPr>
          <w:b/>
          <w:spacing w:val="-1"/>
        </w:rPr>
        <w:t>Start</w:t>
      </w:r>
      <w:r>
        <w:rPr>
          <w:b/>
          <w:spacing w:val="-7"/>
        </w:rPr>
        <w:t xml:space="preserve"> </w:t>
      </w:r>
      <w:r>
        <w:rPr>
          <w:spacing w:val="-1"/>
        </w:rPr>
        <w:t>list</w:t>
      </w:r>
      <w:r>
        <w:rPr>
          <w:spacing w:val="-7"/>
        </w:rPr>
        <w:t xml:space="preserve"> </w:t>
      </w:r>
      <w:r>
        <w:rPr>
          <w:spacing w:val="-1"/>
        </w:rPr>
        <w:t>contains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t>most</w:t>
      </w:r>
      <w:r>
        <w:rPr>
          <w:spacing w:val="-6"/>
        </w:rPr>
        <w:t xml:space="preserve"> </w:t>
      </w:r>
      <w:r>
        <w:t>commonly-used</w:t>
      </w:r>
      <w:r>
        <w:rPr>
          <w:spacing w:val="-5"/>
        </w:rPr>
        <w:t xml:space="preserve"> </w:t>
      </w:r>
      <w:r>
        <w:t>AMIs.</w:t>
      </w:r>
      <w:r>
        <w:rPr>
          <w:spacing w:val="-5"/>
        </w:rPr>
        <w:t xml:space="preserve"> </w:t>
      </w:r>
      <w:r>
        <w:t>You</w:t>
      </w:r>
      <w:r>
        <w:rPr>
          <w:spacing w:val="-8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also</w:t>
      </w:r>
      <w:r>
        <w:rPr>
          <w:spacing w:val="-8"/>
        </w:rPr>
        <w:t xml:space="preserve"> </w:t>
      </w:r>
      <w:r>
        <w:t>create</w:t>
      </w:r>
      <w:r>
        <w:rPr>
          <w:spacing w:val="-7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t>own</w:t>
      </w:r>
      <w:r>
        <w:rPr>
          <w:spacing w:val="-5"/>
        </w:rPr>
        <w:t xml:space="preserve"> </w:t>
      </w:r>
      <w:r>
        <w:t>AMI</w:t>
      </w:r>
      <w:r>
        <w:rPr>
          <w:spacing w:val="-58"/>
        </w:rPr>
        <w:t xml:space="preserve"> </w:t>
      </w:r>
      <w:r>
        <w:t>or select an AMI from the AWS Marketplace, an online store where you can sell or buy software</w:t>
      </w:r>
      <w:r>
        <w:rPr>
          <w:spacing w:val="-57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runs</w:t>
      </w:r>
      <w:r>
        <w:rPr>
          <w:spacing w:val="-2"/>
        </w:rPr>
        <w:t xml:space="preserve"> </w:t>
      </w:r>
      <w:r>
        <w:t>on AWS.</w:t>
      </w:r>
    </w:p>
    <w:p>
      <w:pPr>
        <w:pStyle w:val="BodyText"/>
        <w:spacing w:before="2"/>
      </w:pPr>
    </w:p>
    <w:p>
      <w:pPr>
        <w:pStyle w:val="Heading1"/>
        <w:spacing w:before="1"/>
        <w:ind w:left="840"/>
        <w:jc w:val="both"/>
      </w:pPr>
      <w:r>
        <w:t>Step</w:t>
      </w:r>
      <w:r>
        <w:rPr>
          <w:spacing w:val="-2"/>
        </w:rPr>
        <w:t xml:space="preserve"> </w:t>
      </w:r>
      <w:r>
        <w:t>3:</w:t>
      </w:r>
      <w:r>
        <w:rPr>
          <w:spacing w:val="-2"/>
        </w:rPr>
        <w:t xml:space="preserve"> </w:t>
      </w:r>
      <w:r>
        <w:t>Instance</w:t>
      </w:r>
      <w:r>
        <w:rPr>
          <w:spacing w:val="-4"/>
        </w:rPr>
        <w:t xml:space="preserve"> </w:t>
      </w:r>
      <w:r>
        <w:t>type</w:t>
      </w:r>
    </w:p>
    <w:p>
      <w:pPr>
        <w:pStyle w:val="BodyText"/>
        <w:spacing w:before="5"/>
        <w:rPr>
          <w:rFonts w:ascii="Arial"/>
          <w:b/>
        </w:rPr>
      </w:pPr>
    </w:p>
    <w:p>
      <w:pPr>
        <w:pStyle w:val="ListParagraph"/>
        <w:numPr>
          <w:ilvl w:val="0"/>
          <w:numId w:val="2"/>
        </w:numPr>
        <w:tabs>
          <w:tab w:val="left" w:pos="841"/>
        </w:tabs>
        <w:ind w:hanging="361"/>
        <w:rPr>
          <w:sz w:val="24"/>
        </w:rPr>
      </w:pP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Instance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type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panel,</w:t>
      </w:r>
      <w:r>
        <w:rPr>
          <w:spacing w:val="-1"/>
          <w:sz w:val="24"/>
        </w:rPr>
        <w:t xml:space="preserve"> </w:t>
      </w:r>
      <w:r>
        <w:rPr>
          <w:sz w:val="24"/>
        </w:rPr>
        <w:t>keep</w:t>
      </w:r>
      <w:r>
        <w:rPr>
          <w:spacing w:val="-7"/>
          <w:sz w:val="24"/>
        </w:rPr>
        <w:t xml:space="preserve"> </w:t>
      </w:r>
      <w:r>
        <w:rPr>
          <w:sz w:val="24"/>
        </w:rPr>
        <w:t>the default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t2.micro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selected.</w:t>
      </w:r>
    </w:p>
    <w:p>
      <w:pPr>
        <w:pStyle w:val="BodyText"/>
        <w:spacing w:before="4"/>
      </w:pPr>
    </w:p>
    <w:p>
      <w:pPr>
        <w:pStyle w:val="BodyText"/>
        <w:ind w:left="840" w:right="197"/>
        <w:jc w:val="both"/>
      </w:pPr>
      <w:r>
        <w:t xml:space="preserve">Amazon EC2 provides a wide selection of </w:t>
      </w:r>
      <w:r>
        <w:rPr>
          <w:i/>
        </w:rPr>
        <w:t xml:space="preserve">instance types </w:t>
      </w:r>
      <w:r>
        <w:t>optimized to fit different use cases.</w:t>
      </w:r>
      <w:r>
        <w:rPr>
          <w:spacing w:val="1"/>
        </w:rPr>
        <w:t xml:space="preserve"> </w:t>
      </w:r>
      <w:r>
        <w:t>Instance</w:t>
      </w:r>
      <w:r>
        <w:rPr>
          <w:spacing w:val="-10"/>
        </w:rPr>
        <w:t xml:space="preserve"> </w:t>
      </w:r>
      <w:r>
        <w:t>types</w:t>
      </w:r>
      <w:r>
        <w:rPr>
          <w:spacing w:val="-12"/>
        </w:rPr>
        <w:t xml:space="preserve"> </w:t>
      </w:r>
      <w:r>
        <w:t>comprise</w:t>
      </w:r>
      <w:r>
        <w:rPr>
          <w:spacing w:val="-9"/>
        </w:rPr>
        <w:t xml:space="preserve"> </w:t>
      </w:r>
      <w:r>
        <w:t>varying</w:t>
      </w:r>
      <w:r>
        <w:rPr>
          <w:spacing w:val="-14"/>
        </w:rPr>
        <w:t xml:space="preserve"> </w:t>
      </w:r>
      <w:r>
        <w:t>combinations</w:t>
      </w:r>
      <w:r>
        <w:rPr>
          <w:spacing w:val="-12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CPU,</w:t>
      </w:r>
      <w:r>
        <w:rPr>
          <w:spacing w:val="-10"/>
        </w:rPr>
        <w:t xml:space="preserve"> </w:t>
      </w:r>
      <w:r>
        <w:t>memory,</w:t>
      </w:r>
      <w:r>
        <w:rPr>
          <w:spacing w:val="-10"/>
        </w:rPr>
        <w:t xml:space="preserve"> </w:t>
      </w:r>
      <w:r>
        <w:t>storage,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networking</w:t>
      </w:r>
      <w:r>
        <w:rPr>
          <w:spacing w:val="-14"/>
        </w:rPr>
        <w:t xml:space="preserve"> </w:t>
      </w:r>
      <w:r>
        <w:t>capacity</w:t>
      </w:r>
      <w:r>
        <w:rPr>
          <w:spacing w:val="-5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give you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flexibility</w:t>
      </w:r>
      <w:r>
        <w:rPr>
          <w:spacing w:val="-10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choose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appropriate</w:t>
      </w:r>
      <w:r>
        <w:rPr>
          <w:spacing w:val="-4"/>
        </w:rPr>
        <w:t xml:space="preserve"> </w:t>
      </w:r>
      <w:r>
        <w:t>mix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resources</w:t>
      </w:r>
      <w:r>
        <w:rPr>
          <w:spacing w:val="-7"/>
        </w:rPr>
        <w:t xml:space="preserve"> </w:t>
      </w:r>
      <w:r>
        <w:t>for your</w:t>
      </w:r>
      <w:r>
        <w:rPr>
          <w:spacing w:val="-2"/>
        </w:rPr>
        <w:t xml:space="preserve"> </w:t>
      </w:r>
      <w:r>
        <w:t>applications.</w:t>
      </w:r>
      <w:r>
        <w:rPr>
          <w:spacing w:val="-6"/>
        </w:rPr>
        <w:t xml:space="preserve"> </w:t>
      </w:r>
      <w:r>
        <w:t>Each</w:t>
      </w:r>
      <w:r>
        <w:rPr>
          <w:spacing w:val="-58"/>
        </w:rPr>
        <w:t xml:space="preserve"> </w:t>
      </w:r>
      <w:r>
        <w:t xml:space="preserve">instance type includes one or more </w:t>
      </w:r>
      <w:r>
        <w:rPr>
          <w:i/>
        </w:rPr>
        <w:t>instance sizes</w:t>
      </w:r>
      <w:r>
        <w:t>, allowing you to scale your resources to the</w:t>
      </w:r>
      <w:r>
        <w:rPr>
          <w:spacing w:val="1"/>
        </w:rPr>
        <w:t xml:space="preserve"> </w:t>
      </w:r>
      <w:r>
        <w:t>requirements</w:t>
      </w:r>
      <w:r>
        <w:rPr>
          <w:spacing w:val="-3"/>
        </w:rPr>
        <w:t xml:space="preserve"> </w:t>
      </w:r>
      <w:r>
        <w:t>of your target workload.</w:t>
      </w:r>
    </w:p>
    <w:p>
      <w:pPr>
        <w:pStyle w:val="BodyText"/>
        <w:spacing w:before="5"/>
      </w:pPr>
    </w:p>
    <w:p>
      <w:pPr>
        <w:pStyle w:val="BodyText"/>
        <w:spacing w:line="482" w:lineRule="auto"/>
        <w:ind w:left="840" w:right="2474"/>
        <w:rPr>
          <w:rFonts w:ascii="Arial"/>
          <w:b/>
        </w:rPr>
      </w:pPr>
      <w:r>
        <w:t>The t2.micro instance type has 1 virtual CPU and 1 GiB of memory.</w:t>
      </w:r>
      <w:r>
        <w:rPr>
          <w:spacing w:val="1"/>
        </w:rPr>
        <w:t xml:space="preserve"> </w:t>
      </w:r>
      <w:r>
        <w:rPr>
          <w:b/>
        </w:rPr>
        <w:t>Note</w:t>
      </w:r>
      <w:r>
        <w:t>:</w:t>
      </w:r>
      <w:r>
        <w:rPr>
          <w:spacing w:val="-4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may</w:t>
      </w:r>
      <w:r>
        <w:rPr>
          <w:spacing w:val="-9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restricted</w:t>
      </w:r>
      <w:r>
        <w:rPr>
          <w:spacing w:val="-1"/>
        </w:rPr>
        <w:t xml:space="preserve"> </w:t>
      </w:r>
      <w:r>
        <w:t>from using</w:t>
      </w:r>
      <w:r>
        <w:rPr>
          <w:spacing w:val="-6"/>
        </w:rPr>
        <w:t xml:space="preserve"> </w:t>
      </w:r>
      <w:r>
        <w:t>other instance types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lab.</w:t>
      </w:r>
      <w:r>
        <w:rPr>
          <w:spacing w:val="-57"/>
        </w:rPr>
        <w:t xml:space="preserve"> </w:t>
      </w:r>
      <w:r>
        <w:rPr>
          <w:rFonts w:ascii="Arial"/>
          <w:b/>
        </w:rPr>
        <w:t>Step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4: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Key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pair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(login)</w:t>
      </w:r>
    </w:p>
    <w:p>
      <w:pPr>
        <w:pStyle w:val="ListParagraph"/>
        <w:numPr>
          <w:ilvl w:val="0"/>
          <w:numId w:val="2"/>
        </w:numPr>
        <w:tabs>
          <w:tab w:val="left" w:pos="841"/>
        </w:tabs>
        <w:spacing w:before="4"/>
        <w:ind w:hanging="361"/>
        <w:rPr>
          <w:sz w:val="24"/>
        </w:rPr>
      </w:pPr>
      <w:r>
        <w:rPr>
          <w:sz w:val="24"/>
        </w:rPr>
        <w:t xml:space="preserve">For </w:t>
      </w:r>
      <w:r>
        <w:rPr>
          <w:b/>
          <w:sz w:val="24"/>
        </w:rPr>
        <w:t>Key pair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name -</w:t>
      </w:r>
      <w:r>
        <w:rPr>
          <w:b/>
          <w:spacing w:val="1"/>
          <w:sz w:val="24"/>
        </w:rPr>
        <w:t xml:space="preserve"> </w:t>
      </w:r>
      <w:r>
        <w:rPr>
          <w:b/>
          <w:i/>
          <w:sz w:val="24"/>
        </w:rPr>
        <w:t>required</w:t>
      </w:r>
      <w:r>
        <w:rPr>
          <w:sz w:val="24"/>
        </w:rPr>
        <w:t>,</w:t>
      </w:r>
      <w:r>
        <w:rPr>
          <w:spacing w:val="-4"/>
          <w:sz w:val="24"/>
        </w:rPr>
        <w:t xml:space="preserve"> </w:t>
      </w:r>
      <w:r>
        <w:rPr>
          <w:sz w:val="24"/>
        </w:rPr>
        <w:t>choose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vockey</w:t>
      </w:r>
      <w:r>
        <w:rPr>
          <w:sz w:val="24"/>
        </w:rPr>
        <w:t>.</w:t>
      </w:r>
    </w:p>
    <w:p>
      <w:pPr>
        <w:pStyle w:val="BodyText"/>
        <w:spacing w:before="4"/>
      </w:pPr>
    </w:p>
    <w:p>
      <w:pPr>
        <w:pStyle w:val="BodyText"/>
        <w:ind w:left="840" w:right="196"/>
        <w:jc w:val="both"/>
      </w:pPr>
      <w:r>
        <w:t>Amazon EC2 uses public–key cryptography to encrypt and decrypt login information. To ensure</w:t>
      </w:r>
      <w:r>
        <w:rPr>
          <w:spacing w:val="1"/>
        </w:rPr>
        <w:t xml:space="preserve"> </w:t>
      </w:r>
      <w:r>
        <w:t>you will be able to log in to the guest OS of the instance you create, you identify an existing key</w:t>
      </w:r>
      <w:r>
        <w:rPr>
          <w:spacing w:val="1"/>
        </w:rPr>
        <w:t xml:space="preserve"> </w:t>
      </w:r>
      <w:r>
        <w:t>pair or create a new key pair when launching the instance. Amazon EC2 then installs the key on</w:t>
      </w:r>
      <w:r>
        <w:rPr>
          <w:spacing w:val="1"/>
        </w:rPr>
        <w:t xml:space="preserve"> </w:t>
      </w:r>
      <w:r>
        <w:t>the guest OS when the instance is launched. That way, when you attempt to login to the instance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provide the private key,</w:t>
      </w:r>
      <w:r>
        <w:rPr>
          <w:spacing w:val="2"/>
        </w:rPr>
        <w:t xml:space="preserve"> </w:t>
      </w:r>
      <w:r>
        <w:t>you</w:t>
      </w:r>
      <w:r>
        <w:rPr>
          <w:spacing w:val="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authorized</w:t>
      </w:r>
      <w:r>
        <w:rPr>
          <w:spacing w:val="-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connect</w:t>
      </w:r>
      <w:r>
        <w:rPr>
          <w:spacing w:val="-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 instance.</w:t>
      </w:r>
    </w:p>
    <w:p>
      <w:pPr>
        <w:pStyle w:val="BodyText"/>
        <w:spacing w:before="5"/>
      </w:pPr>
    </w:p>
    <w:p>
      <w:pPr>
        <w:pStyle w:val="BodyText"/>
        <w:ind w:left="840"/>
        <w:jc w:val="both"/>
      </w:pPr>
      <w:r>
        <w:rPr>
          <w:b/>
          <w:spacing w:val="-1"/>
        </w:rPr>
        <w:t>Note</w:t>
      </w:r>
      <w:r>
        <w:rPr>
          <w:spacing w:val="-1"/>
        </w:rPr>
        <w:t>:</w:t>
      </w:r>
      <w:r>
        <w:rPr>
          <w:spacing w:val="-7"/>
        </w:rPr>
        <w:t xml:space="preserve"> </w:t>
      </w:r>
      <w:r>
        <w:rPr>
          <w:spacing w:val="-1"/>
        </w:rPr>
        <w:t>In</w:t>
      </w:r>
      <w:r>
        <w:rPr>
          <w:spacing w:val="-8"/>
        </w:rPr>
        <w:t xml:space="preserve"> </w:t>
      </w:r>
      <w:r>
        <w:rPr>
          <w:spacing w:val="-1"/>
        </w:rPr>
        <w:t>this</w:t>
      </w:r>
      <w:r>
        <w:rPr>
          <w:spacing w:val="-10"/>
        </w:rPr>
        <w:t xml:space="preserve"> </w:t>
      </w:r>
      <w:r>
        <w:rPr>
          <w:spacing w:val="-1"/>
        </w:rPr>
        <w:t>lab</w:t>
      </w:r>
      <w:r>
        <w:rPr>
          <w:spacing w:val="-5"/>
        </w:rPr>
        <w:t xml:space="preserve"> </w:t>
      </w:r>
      <w:r>
        <w:rPr>
          <w:spacing w:val="-1"/>
        </w:rPr>
        <w:t>you</w:t>
      </w:r>
      <w:r>
        <w:rPr>
          <w:spacing w:val="-8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actually</w:t>
      </w:r>
      <w:r>
        <w:rPr>
          <w:spacing w:val="-12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key</w:t>
      </w:r>
      <w:r>
        <w:rPr>
          <w:spacing w:val="-16"/>
        </w:rPr>
        <w:t xml:space="preserve"> </w:t>
      </w:r>
      <w:r>
        <w:t>pair</w:t>
      </w:r>
      <w:r>
        <w:rPr>
          <w:spacing w:val="-4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specified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log</w:t>
      </w:r>
      <w:r>
        <w:rPr>
          <w:spacing w:val="-12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your</w:t>
      </w:r>
      <w:r>
        <w:rPr>
          <w:spacing w:val="-8"/>
        </w:rPr>
        <w:t xml:space="preserve"> </w:t>
      </w:r>
      <w:r>
        <w:t>instance.</w:t>
      </w:r>
    </w:p>
    <w:p>
      <w:pPr>
        <w:jc w:val="both"/>
        <w:sectPr>
          <w:pgSz w:w="12240" w:h="15840"/>
          <w:pgMar w:top="1100" w:right="880" w:bottom="280" w:left="960" w:header="780" w:footer="0" w:gutter="0"/>
          <w:cols w:space="720"/>
        </w:sectPr>
      </w:pPr>
    </w:p>
    <w:p>
      <w:pPr>
        <w:pStyle w:val="BodyText"/>
        <w:rPr>
          <w:sz w:val="28"/>
        </w:rPr>
      </w:pPr>
    </w:p>
    <w:p>
      <w:pPr>
        <w:pStyle w:val="Heading1"/>
        <w:spacing w:before="93"/>
        <w:ind w:left="840"/>
      </w:pPr>
      <w:r>
        <w:t>Step 5: Network</w:t>
      </w:r>
      <w:r>
        <w:rPr>
          <w:spacing w:val="-2"/>
        </w:rPr>
        <w:t xml:space="preserve"> </w:t>
      </w:r>
      <w:r>
        <w:t>settings</w:t>
      </w:r>
    </w:p>
    <w:p>
      <w:pPr>
        <w:pStyle w:val="BodyText"/>
        <w:spacing w:before="1"/>
        <w:rPr>
          <w:rFonts w:ascii="Arial"/>
          <w:b/>
        </w:rPr>
      </w:pPr>
    </w:p>
    <w:p>
      <w:pPr>
        <w:pStyle w:val="ListParagraph"/>
        <w:numPr>
          <w:ilvl w:val="0"/>
          <w:numId w:val="2"/>
        </w:numPr>
        <w:tabs>
          <w:tab w:val="left" w:pos="841"/>
        </w:tabs>
        <w:ind w:hanging="361"/>
        <w:rPr>
          <w:sz w:val="24"/>
        </w:rPr>
      </w:pPr>
      <w:r>
        <w:rPr>
          <w:sz w:val="24"/>
        </w:rPr>
        <w:t>Next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Network</w:t>
      </w:r>
      <w:r>
        <w:rPr>
          <w:spacing w:val="-3"/>
          <w:sz w:val="24"/>
        </w:rPr>
        <w:t xml:space="preserve"> </w:t>
      </w:r>
      <w:r>
        <w:rPr>
          <w:sz w:val="24"/>
        </w:rPr>
        <w:t>settings,</w:t>
      </w:r>
      <w:r>
        <w:rPr>
          <w:spacing w:val="-2"/>
          <w:sz w:val="24"/>
        </w:rPr>
        <w:t xml:space="preserve"> </w:t>
      </w:r>
      <w:r>
        <w:rPr>
          <w:sz w:val="24"/>
        </w:rPr>
        <w:t>choose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Edit</w:t>
      </w:r>
      <w:r>
        <w:rPr>
          <w:sz w:val="24"/>
        </w:rPr>
        <w:t>.</w:t>
      </w:r>
    </w:p>
    <w:p>
      <w:pPr>
        <w:pStyle w:val="ListParagraph"/>
        <w:numPr>
          <w:ilvl w:val="0"/>
          <w:numId w:val="2"/>
        </w:numPr>
        <w:tabs>
          <w:tab w:val="left" w:pos="841"/>
        </w:tabs>
        <w:ind w:hanging="361"/>
        <w:rPr>
          <w:sz w:val="24"/>
        </w:rPr>
      </w:pPr>
      <w:r>
        <w:rPr>
          <w:sz w:val="24"/>
        </w:rPr>
        <w:t>For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VPC</w:t>
      </w:r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select </w:t>
      </w:r>
      <w:r>
        <w:rPr>
          <w:b/>
          <w:sz w:val="24"/>
        </w:rPr>
        <w:t>Lab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VPC</w:t>
      </w:r>
      <w:r>
        <w:rPr>
          <w:sz w:val="24"/>
        </w:rPr>
        <w:t>.</w:t>
      </w:r>
    </w:p>
    <w:p>
      <w:pPr>
        <w:pStyle w:val="BodyText"/>
        <w:spacing w:before="4"/>
      </w:pPr>
    </w:p>
    <w:p>
      <w:pPr>
        <w:pStyle w:val="BodyText"/>
        <w:ind w:left="840" w:right="203"/>
        <w:jc w:val="both"/>
      </w:pPr>
      <w:r>
        <w:t>The Lab VPC was created using an AWS CloudFormation template during the setup process of</w:t>
      </w:r>
      <w:r>
        <w:rPr>
          <w:spacing w:val="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lab.</w:t>
      </w:r>
      <w:r>
        <w:rPr>
          <w:spacing w:val="-1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VPC</w:t>
      </w:r>
      <w:r>
        <w:rPr>
          <w:spacing w:val="-1"/>
        </w:rPr>
        <w:t xml:space="preserve"> </w:t>
      </w:r>
      <w:r>
        <w:t>includes</w:t>
      </w:r>
      <w:r>
        <w:rPr>
          <w:spacing w:val="-3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public subnets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Availability</w:t>
      </w:r>
      <w:r>
        <w:rPr>
          <w:spacing w:val="-6"/>
        </w:rPr>
        <w:t xml:space="preserve"> </w:t>
      </w:r>
      <w:r>
        <w:t>Zones.</w:t>
      </w:r>
    </w:p>
    <w:p>
      <w:pPr>
        <w:pStyle w:val="BodyText"/>
        <w:spacing w:before="4"/>
      </w:pPr>
    </w:p>
    <w:p>
      <w:pPr>
        <w:pStyle w:val="BodyText"/>
        <w:ind w:left="840" w:right="199"/>
        <w:jc w:val="both"/>
      </w:pPr>
      <w:r>
        <w:rPr>
          <w:b/>
        </w:rPr>
        <w:t>Note</w:t>
      </w:r>
      <w:r>
        <w:t xml:space="preserve">: Keep the default subnet </w:t>
      </w:r>
      <w:r>
        <w:rPr>
          <w:b/>
        </w:rPr>
        <w:t>PublicSubnet1</w:t>
      </w:r>
      <w:r>
        <w:t>. This is the subnet in which the instance will run.</w:t>
      </w:r>
      <w:r>
        <w:rPr>
          <w:spacing w:val="1"/>
        </w:rPr>
        <w:t xml:space="preserve"> </w:t>
      </w:r>
      <w:r>
        <w:t>Notice also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default,</w:t>
      </w:r>
      <w:r>
        <w:rPr>
          <w:spacing w:val="-1"/>
        </w:rPr>
        <w:t xml:space="preserve"> </w:t>
      </w:r>
      <w:r>
        <w:t>the instance will be assigned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public IP</w:t>
      </w:r>
      <w:r>
        <w:rPr>
          <w:spacing w:val="-3"/>
        </w:rPr>
        <w:t xml:space="preserve"> </w:t>
      </w:r>
      <w:r>
        <w:t>address.</w:t>
      </w:r>
    </w:p>
    <w:p>
      <w:pPr>
        <w:pStyle w:val="BodyText"/>
        <w:spacing w:before="4"/>
      </w:pPr>
    </w:p>
    <w:p>
      <w:pPr>
        <w:pStyle w:val="ListParagraph"/>
        <w:numPr>
          <w:ilvl w:val="0"/>
          <w:numId w:val="2"/>
        </w:numPr>
        <w:tabs>
          <w:tab w:val="left" w:pos="841"/>
        </w:tabs>
        <w:spacing w:before="1"/>
        <w:ind w:hanging="361"/>
        <w:rPr>
          <w:sz w:val="24"/>
        </w:rPr>
      </w:pPr>
      <w:r>
        <w:rPr>
          <w:sz w:val="24"/>
        </w:rPr>
        <w:t>Under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Firewall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(security groups)</w:t>
      </w:r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choose </w:t>
      </w:r>
      <w:r>
        <w:rPr>
          <w:b/>
          <w:sz w:val="24"/>
        </w:rPr>
        <w:t>Create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security group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configure:</w:t>
      </w:r>
    </w:p>
    <w:p>
      <w:pPr>
        <w:pStyle w:val="ListParagraph"/>
        <w:numPr>
          <w:ilvl w:val="1"/>
          <w:numId w:val="2"/>
        </w:numPr>
        <w:tabs>
          <w:tab w:val="left" w:pos="1561"/>
        </w:tabs>
        <w:spacing w:before="8"/>
        <w:rPr>
          <w:rFonts w:ascii="Courier New" w:hAnsi="Courier New"/>
          <w:sz w:val="20"/>
        </w:rPr>
      </w:pPr>
      <w:r>
        <w:rPr>
          <w:b/>
          <w:sz w:val="24"/>
        </w:rPr>
        <w:t>Security group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 xml:space="preserve">name: </w:t>
      </w:r>
      <w:r>
        <w:rPr>
          <w:rFonts w:ascii="Courier New" w:hAnsi="Courier New"/>
          <w:sz w:val="20"/>
        </w:rPr>
        <w:t>Web</w:t>
      </w:r>
      <w:r>
        <w:rPr>
          <w:rFonts w:ascii="Courier New" w:hAnsi="Courier New"/>
          <w:spacing w:val="-6"/>
          <w:sz w:val="20"/>
        </w:rPr>
        <w:t xml:space="preserve"> </w:t>
      </w:r>
      <w:r>
        <w:rPr>
          <w:rFonts w:ascii="Courier New" w:hAnsi="Courier New"/>
          <w:sz w:val="20"/>
        </w:rPr>
        <w:t>Server</w:t>
      </w:r>
      <w:r>
        <w:rPr>
          <w:rFonts w:ascii="Courier New" w:hAnsi="Courier New"/>
          <w:spacing w:val="-6"/>
          <w:sz w:val="20"/>
        </w:rPr>
        <w:t xml:space="preserve"> </w:t>
      </w:r>
      <w:r>
        <w:rPr>
          <w:rFonts w:ascii="Courier New" w:hAnsi="Courier New"/>
          <w:sz w:val="20"/>
        </w:rPr>
        <w:t>security</w:t>
      </w:r>
      <w:r>
        <w:rPr>
          <w:rFonts w:ascii="Courier New" w:hAnsi="Courier New"/>
          <w:spacing w:val="-4"/>
          <w:sz w:val="20"/>
        </w:rPr>
        <w:t xml:space="preserve"> </w:t>
      </w:r>
      <w:r>
        <w:rPr>
          <w:rFonts w:ascii="Courier New" w:hAnsi="Courier New"/>
          <w:sz w:val="20"/>
        </w:rPr>
        <w:t>group</w:t>
      </w:r>
    </w:p>
    <w:p>
      <w:pPr>
        <w:pStyle w:val="ListParagraph"/>
        <w:numPr>
          <w:ilvl w:val="1"/>
          <w:numId w:val="2"/>
        </w:numPr>
        <w:tabs>
          <w:tab w:val="left" w:pos="1561"/>
        </w:tabs>
        <w:rPr>
          <w:rFonts w:ascii="Courier New" w:hAnsi="Courier New"/>
          <w:sz w:val="20"/>
        </w:rPr>
      </w:pPr>
      <w:r>
        <w:rPr>
          <w:b/>
          <w:sz w:val="24"/>
        </w:rPr>
        <w:t>Description:</w:t>
      </w:r>
      <w:r>
        <w:rPr>
          <w:b/>
          <w:spacing w:val="-1"/>
          <w:sz w:val="24"/>
        </w:rPr>
        <w:t xml:space="preserve"> </w:t>
      </w:r>
      <w:r>
        <w:rPr>
          <w:rFonts w:ascii="Courier New" w:hAnsi="Courier New"/>
          <w:sz w:val="20"/>
        </w:rPr>
        <w:t>Security</w:t>
      </w:r>
      <w:r>
        <w:rPr>
          <w:rFonts w:ascii="Courier New" w:hAnsi="Courier New"/>
          <w:spacing w:val="-5"/>
          <w:sz w:val="20"/>
        </w:rPr>
        <w:t xml:space="preserve"> </w:t>
      </w:r>
      <w:r>
        <w:rPr>
          <w:rFonts w:ascii="Courier New" w:hAnsi="Courier New"/>
          <w:sz w:val="20"/>
        </w:rPr>
        <w:t>group</w:t>
      </w:r>
      <w:r>
        <w:rPr>
          <w:rFonts w:ascii="Courier New" w:hAnsi="Courier New"/>
          <w:spacing w:val="-5"/>
          <w:sz w:val="20"/>
        </w:rPr>
        <w:t xml:space="preserve"> </w:t>
      </w:r>
      <w:r>
        <w:rPr>
          <w:rFonts w:ascii="Courier New" w:hAnsi="Courier New"/>
          <w:sz w:val="20"/>
        </w:rPr>
        <w:t>for</w:t>
      </w:r>
      <w:r>
        <w:rPr>
          <w:rFonts w:ascii="Courier New" w:hAnsi="Courier New"/>
          <w:spacing w:val="-5"/>
          <w:sz w:val="20"/>
        </w:rPr>
        <w:t xml:space="preserve"> </w:t>
      </w:r>
      <w:r>
        <w:rPr>
          <w:rFonts w:ascii="Courier New" w:hAnsi="Courier New"/>
          <w:sz w:val="20"/>
        </w:rPr>
        <w:t>my</w:t>
      </w:r>
      <w:r>
        <w:rPr>
          <w:rFonts w:ascii="Courier New" w:hAnsi="Courier New"/>
          <w:spacing w:val="-6"/>
          <w:sz w:val="20"/>
        </w:rPr>
        <w:t xml:space="preserve"> </w:t>
      </w:r>
      <w:r>
        <w:rPr>
          <w:rFonts w:ascii="Courier New" w:hAnsi="Courier New"/>
          <w:sz w:val="20"/>
        </w:rPr>
        <w:t>web</w:t>
      </w:r>
      <w:r>
        <w:rPr>
          <w:rFonts w:ascii="Courier New" w:hAnsi="Courier New"/>
          <w:spacing w:val="-5"/>
          <w:sz w:val="20"/>
        </w:rPr>
        <w:t xml:space="preserve"> </w:t>
      </w:r>
      <w:r>
        <w:rPr>
          <w:rFonts w:ascii="Courier New" w:hAnsi="Courier New"/>
          <w:sz w:val="20"/>
        </w:rPr>
        <w:t>server</w:t>
      </w:r>
    </w:p>
    <w:p>
      <w:pPr>
        <w:pStyle w:val="BodyText"/>
        <w:spacing w:before="4"/>
        <w:rPr>
          <w:rFonts w:ascii="Courier New"/>
        </w:rPr>
      </w:pPr>
    </w:p>
    <w:p>
      <w:pPr>
        <w:pStyle w:val="BodyText"/>
        <w:ind w:left="1561" w:right="200"/>
        <w:jc w:val="both"/>
      </w:pPr>
      <w:r>
        <w:rPr>
          <w:spacing w:val="-1"/>
        </w:rPr>
        <w:t>A</w:t>
      </w:r>
      <w:r>
        <w:rPr>
          <w:spacing w:val="-14"/>
        </w:rPr>
        <w:t xml:space="preserve"> </w:t>
      </w:r>
      <w:r>
        <w:rPr>
          <w:i/>
          <w:spacing w:val="-1"/>
        </w:rPr>
        <w:t>security</w:t>
      </w:r>
      <w:r>
        <w:rPr>
          <w:i/>
          <w:spacing w:val="-7"/>
        </w:rPr>
        <w:t xml:space="preserve"> </w:t>
      </w:r>
      <w:r>
        <w:rPr>
          <w:i/>
          <w:spacing w:val="-1"/>
        </w:rPr>
        <w:t>group</w:t>
      </w:r>
      <w:r>
        <w:rPr>
          <w:i/>
          <w:spacing w:val="-5"/>
        </w:rPr>
        <w:t xml:space="preserve"> </w:t>
      </w:r>
      <w:r>
        <w:rPr>
          <w:spacing w:val="-1"/>
        </w:rPr>
        <w:t>acts</w:t>
      </w:r>
      <w:r>
        <w:rPr>
          <w:spacing w:val="-10"/>
        </w:rPr>
        <w:t xml:space="preserve"> </w:t>
      </w:r>
      <w:r>
        <w:rPr>
          <w:spacing w:val="-1"/>
        </w:rPr>
        <w:t>as</w:t>
      </w:r>
      <w:r>
        <w:rPr>
          <w:spacing w:val="-9"/>
        </w:rPr>
        <w:t xml:space="preserve"> </w:t>
      </w:r>
      <w:r>
        <w:rPr>
          <w:spacing w:val="-1"/>
        </w:rPr>
        <w:t>a</w:t>
      </w:r>
      <w:r>
        <w:rPr>
          <w:spacing w:val="-11"/>
        </w:rPr>
        <w:t xml:space="preserve"> </w:t>
      </w:r>
      <w:r>
        <w:rPr>
          <w:spacing w:val="-1"/>
        </w:rPr>
        <w:t>virtual</w:t>
      </w:r>
      <w:r>
        <w:rPr>
          <w:spacing w:val="-6"/>
        </w:rPr>
        <w:t xml:space="preserve"> </w:t>
      </w:r>
      <w:r>
        <w:rPr>
          <w:spacing w:val="-1"/>
        </w:rPr>
        <w:t>firewall</w:t>
      </w:r>
      <w:r>
        <w:rPr>
          <w:spacing w:val="-7"/>
        </w:rPr>
        <w:t xml:space="preserve"> </w:t>
      </w:r>
      <w:r>
        <w:rPr>
          <w:spacing w:val="-1"/>
        </w:rPr>
        <w:t>that</w:t>
      </w:r>
      <w:r>
        <w:rPr>
          <w:spacing w:val="-6"/>
        </w:rPr>
        <w:t xml:space="preserve"> </w:t>
      </w:r>
      <w:r>
        <w:rPr>
          <w:spacing w:val="-1"/>
        </w:rPr>
        <w:t>controls</w:t>
      </w:r>
      <w:r>
        <w:rPr>
          <w:spacing w:val="-10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traffic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one</w:t>
      </w:r>
      <w:r>
        <w:rPr>
          <w:spacing w:val="-7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more</w:t>
      </w:r>
      <w:r>
        <w:rPr>
          <w:spacing w:val="-10"/>
        </w:rPr>
        <w:t xml:space="preserve"> </w:t>
      </w:r>
      <w:r>
        <w:t>instances.</w:t>
      </w:r>
      <w:r>
        <w:rPr>
          <w:spacing w:val="-58"/>
        </w:rPr>
        <w:t xml:space="preserve"> </w:t>
      </w:r>
      <w:r>
        <w:t>When</w:t>
      </w:r>
      <w:r>
        <w:rPr>
          <w:spacing w:val="-7"/>
        </w:rPr>
        <w:t xml:space="preserve"> </w:t>
      </w:r>
      <w:r>
        <w:t>you</w:t>
      </w:r>
      <w:r>
        <w:rPr>
          <w:spacing w:val="-8"/>
        </w:rPr>
        <w:t xml:space="preserve"> </w:t>
      </w:r>
      <w:r>
        <w:t>launch</w:t>
      </w:r>
      <w:r>
        <w:rPr>
          <w:spacing w:val="-9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instance,</w:t>
      </w:r>
      <w:r>
        <w:rPr>
          <w:spacing w:val="-9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associate</w:t>
      </w:r>
      <w:r>
        <w:rPr>
          <w:spacing w:val="-8"/>
        </w:rPr>
        <w:t xml:space="preserve"> </w:t>
      </w:r>
      <w:r>
        <w:t>one</w:t>
      </w:r>
      <w:r>
        <w:rPr>
          <w:spacing w:val="-8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more</w:t>
      </w:r>
      <w:r>
        <w:rPr>
          <w:spacing w:val="-8"/>
        </w:rPr>
        <w:t xml:space="preserve"> </w:t>
      </w:r>
      <w:r>
        <w:t>security</w:t>
      </w:r>
      <w:r>
        <w:rPr>
          <w:spacing w:val="-13"/>
        </w:rPr>
        <w:t xml:space="preserve"> </w:t>
      </w:r>
      <w:r>
        <w:t>groups</w:t>
      </w:r>
      <w:r>
        <w:rPr>
          <w:spacing w:val="-11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instance.</w:t>
      </w:r>
      <w:r>
        <w:rPr>
          <w:spacing w:val="-58"/>
        </w:rPr>
        <w:t xml:space="preserve"> </w:t>
      </w:r>
      <w:r>
        <w:t xml:space="preserve">You add </w:t>
      </w:r>
      <w:r>
        <w:rPr>
          <w:i/>
        </w:rPr>
        <w:t xml:space="preserve">rules </w:t>
      </w:r>
      <w:r>
        <w:t>to each security group that allow traffic to or from its associated instances.</w:t>
      </w:r>
      <w:r>
        <w:rPr>
          <w:spacing w:val="1"/>
        </w:rPr>
        <w:t xml:space="preserve"> </w:t>
      </w:r>
      <w:r>
        <w:t>You can modify the rules for a security group at any time; the new rules are automatically</w:t>
      </w:r>
      <w:r>
        <w:rPr>
          <w:spacing w:val="-58"/>
        </w:rPr>
        <w:t xml:space="preserve"> </w:t>
      </w:r>
      <w:r>
        <w:t>applied</w:t>
      </w:r>
      <w:r>
        <w:rPr>
          <w:spacing w:val="-6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all instances</w:t>
      </w:r>
      <w:r>
        <w:rPr>
          <w:spacing w:val="-3"/>
        </w:rPr>
        <w:t xml:space="preserve"> </w:t>
      </w:r>
      <w:r>
        <w:t>that are associated</w:t>
      </w:r>
      <w:r>
        <w:rPr>
          <w:spacing w:val="-5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security</w:t>
      </w:r>
      <w:r>
        <w:rPr>
          <w:spacing w:val="-6"/>
        </w:rPr>
        <w:t xml:space="preserve"> </w:t>
      </w:r>
      <w:r>
        <w:t>group.</w:t>
      </w:r>
    </w:p>
    <w:p>
      <w:pPr>
        <w:pStyle w:val="BodyText"/>
      </w:pPr>
    </w:p>
    <w:p>
      <w:pPr>
        <w:pStyle w:val="ListParagraph"/>
        <w:numPr>
          <w:ilvl w:val="1"/>
          <w:numId w:val="2"/>
        </w:numPr>
        <w:tabs>
          <w:tab w:val="left" w:pos="1561"/>
        </w:tabs>
        <w:spacing w:before="1"/>
        <w:rPr>
          <w:sz w:val="24"/>
        </w:rPr>
      </w:pPr>
      <w:r>
        <w:rPr>
          <w:sz w:val="24"/>
        </w:rPr>
        <w:t>Under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Inbound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security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group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rules</w:t>
      </w:r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notice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one</w:t>
      </w:r>
      <w:r>
        <w:rPr>
          <w:spacing w:val="-1"/>
          <w:sz w:val="24"/>
        </w:rPr>
        <w:t xml:space="preserve"> </w:t>
      </w:r>
      <w:r>
        <w:rPr>
          <w:sz w:val="24"/>
        </w:rPr>
        <w:t>rule</w:t>
      </w:r>
      <w:r>
        <w:rPr>
          <w:spacing w:val="-5"/>
          <w:sz w:val="24"/>
        </w:rPr>
        <w:t xml:space="preserve"> </w:t>
      </w:r>
      <w:r>
        <w:rPr>
          <w:sz w:val="24"/>
        </w:rPr>
        <w:t>exists.</w:t>
      </w:r>
      <w:r>
        <w:rPr>
          <w:spacing w:val="4"/>
          <w:sz w:val="24"/>
        </w:rPr>
        <w:t xml:space="preserve"> </w:t>
      </w:r>
      <w:r>
        <w:rPr>
          <w:b/>
          <w:sz w:val="24"/>
        </w:rPr>
        <w:t>Remove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4"/>
          <w:sz w:val="24"/>
        </w:rPr>
        <w:t xml:space="preserve"> </w:t>
      </w:r>
      <w:r>
        <w:rPr>
          <w:sz w:val="24"/>
        </w:rPr>
        <w:t>rule.</w:t>
      </w:r>
    </w:p>
    <w:p>
      <w:pPr>
        <w:pStyle w:val="BodyText"/>
        <w:spacing w:before="6"/>
        <w:rPr>
          <w:sz w:val="23"/>
        </w:rPr>
      </w:pPr>
    </w:p>
    <w:p>
      <w:pPr>
        <w:pStyle w:val="Heading1"/>
        <w:ind w:left="840"/>
      </w:pPr>
      <w:r>
        <w:t>Step</w:t>
      </w:r>
      <w:r>
        <w:rPr>
          <w:spacing w:val="-1"/>
        </w:rPr>
        <w:t xml:space="preserve"> </w:t>
      </w:r>
      <w:r>
        <w:t>6:</w:t>
      </w:r>
      <w:r>
        <w:rPr>
          <w:spacing w:val="-2"/>
        </w:rPr>
        <w:t xml:space="preserve"> </w:t>
      </w:r>
      <w:r>
        <w:t>Configure</w:t>
      </w:r>
      <w:r>
        <w:rPr>
          <w:spacing w:val="-3"/>
        </w:rPr>
        <w:t xml:space="preserve"> </w:t>
      </w:r>
      <w:r>
        <w:t>storage</w:t>
      </w:r>
    </w:p>
    <w:p>
      <w:pPr>
        <w:pStyle w:val="BodyText"/>
        <w:spacing w:before="5"/>
        <w:rPr>
          <w:rFonts w:ascii="Arial"/>
          <w:b/>
        </w:rPr>
      </w:pPr>
    </w:p>
    <w:p>
      <w:pPr>
        <w:pStyle w:val="ListParagraph"/>
        <w:numPr>
          <w:ilvl w:val="0"/>
          <w:numId w:val="2"/>
        </w:numPr>
        <w:tabs>
          <w:tab w:val="left" w:pos="841"/>
        </w:tabs>
        <w:ind w:hanging="361"/>
        <w:rPr>
          <w:sz w:val="24"/>
        </w:rPr>
      </w:pP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Configure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 xml:space="preserve">storage </w:t>
      </w:r>
      <w:r>
        <w:rPr>
          <w:sz w:val="24"/>
        </w:rPr>
        <w:t>section,</w:t>
      </w:r>
      <w:r>
        <w:rPr>
          <w:spacing w:val="-3"/>
          <w:sz w:val="24"/>
        </w:rPr>
        <w:t xml:space="preserve"> </w:t>
      </w:r>
      <w:r>
        <w:rPr>
          <w:sz w:val="24"/>
        </w:rPr>
        <w:t>keep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default</w:t>
      </w:r>
      <w:r>
        <w:rPr>
          <w:spacing w:val="-3"/>
          <w:sz w:val="24"/>
        </w:rPr>
        <w:t xml:space="preserve"> </w:t>
      </w:r>
      <w:r>
        <w:rPr>
          <w:sz w:val="24"/>
        </w:rPr>
        <w:t>settings.</w:t>
      </w:r>
    </w:p>
    <w:p>
      <w:pPr>
        <w:pStyle w:val="BodyText"/>
        <w:spacing w:before="4"/>
      </w:pPr>
    </w:p>
    <w:p>
      <w:pPr>
        <w:ind w:left="840"/>
        <w:jc w:val="both"/>
        <w:rPr>
          <w:sz w:val="24"/>
        </w:rPr>
      </w:pPr>
      <w:r>
        <w:rPr>
          <w:sz w:val="24"/>
        </w:rPr>
        <w:t>Amazon</w:t>
      </w:r>
      <w:r>
        <w:rPr>
          <w:spacing w:val="-3"/>
          <w:sz w:val="24"/>
        </w:rPr>
        <w:t xml:space="preserve"> </w:t>
      </w:r>
      <w:r>
        <w:rPr>
          <w:sz w:val="24"/>
        </w:rPr>
        <w:t>EC2</w:t>
      </w:r>
      <w:r>
        <w:rPr>
          <w:spacing w:val="-2"/>
          <w:sz w:val="24"/>
        </w:rPr>
        <w:t xml:space="preserve"> </w:t>
      </w:r>
      <w:r>
        <w:rPr>
          <w:sz w:val="24"/>
        </w:rPr>
        <w:t>stores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network-attached</w:t>
      </w:r>
      <w:r>
        <w:rPr>
          <w:spacing w:val="-2"/>
          <w:sz w:val="24"/>
        </w:rPr>
        <w:t xml:space="preserve"> </w:t>
      </w:r>
      <w:r>
        <w:rPr>
          <w:sz w:val="24"/>
        </w:rPr>
        <w:t>virtual</w:t>
      </w:r>
      <w:r>
        <w:rPr>
          <w:spacing w:val="-2"/>
          <w:sz w:val="24"/>
        </w:rPr>
        <w:t xml:space="preserve"> </w:t>
      </w:r>
      <w:r>
        <w:rPr>
          <w:sz w:val="24"/>
        </w:rPr>
        <w:t>disk</w:t>
      </w:r>
      <w:r>
        <w:rPr>
          <w:spacing w:val="-2"/>
          <w:sz w:val="24"/>
        </w:rPr>
        <w:t xml:space="preserve"> </w:t>
      </w:r>
      <w:r>
        <w:rPr>
          <w:sz w:val="24"/>
        </w:rPr>
        <w:t>called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Elastic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Block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Store</w:t>
      </w:r>
      <w:r>
        <w:rPr>
          <w:sz w:val="24"/>
        </w:rPr>
        <w:t>.</w:t>
      </w:r>
    </w:p>
    <w:p>
      <w:pPr>
        <w:pStyle w:val="BodyText"/>
        <w:spacing w:before="5"/>
      </w:pPr>
    </w:p>
    <w:p>
      <w:pPr>
        <w:pStyle w:val="BodyText"/>
        <w:ind w:left="840" w:right="213"/>
        <w:jc w:val="both"/>
      </w:pPr>
      <w:r>
        <w:t>You will launch the Amazon EC2 instance using a default 8 GiB disk volume. This will be your</w:t>
      </w:r>
      <w:r>
        <w:rPr>
          <w:spacing w:val="1"/>
        </w:rPr>
        <w:t xml:space="preserve"> </w:t>
      </w:r>
      <w:r>
        <w:t>root volume</w:t>
      </w:r>
      <w:r>
        <w:rPr>
          <w:spacing w:val="1"/>
        </w:rPr>
        <w:t xml:space="preserve"> </w:t>
      </w:r>
      <w:r>
        <w:t>(also known as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'boot'</w:t>
      </w:r>
      <w:r>
        <w:rPr>
          <w:spacing w:val="-4"/>
        </w:rPr>
        <w:t xml:space="preserve"> </w:t>
      </w:r>
      <w:r>
        <w:t>volume).</w:t>
      </w:r>
    </w:p>
    <w:p>
      <w:pPr>
        <w:pStyle w:val="BodyText"/>
        <w:spacing w:before="2"/>
      </w:pPr>
    </w:p>
    <w:p>
      <w:pPr>
        <w:pStyle w:val="Heading1"/>
        <w:spacing w:before="1"/>
        <w:ind w:left="840"/>
      </w:pPr>
      <w:r>
        <w:t>Step</w:t>
      </w:r>
      <w:r>
        <w:rPr>
          <w:spacing w:val="-3"/>
        </w:rPr>
        <w:t xml:space="preserve"> </w:t>
      </w:r>
      <w:r>
        <w:t>7: Advanced</w:t>
      </w:r>
      <w:r>
        <w:rPr>
          <w:spacing w:val="-2"/>
        </w:rPr>
        <w:t xml:space="preserve"> </w:t>
      </w:r>
      <w:r>
        <w:t>details</w:t>
      </w:r>
    </w:p>
    <w:p>
      <w:pPr>
        <w:pStyle w:val="BodyText"/>
        <w:spacing w:before="5"/>
        <w:rPr>
          <w:rFonts w:ascii="Arial"/>
          <w:b/>
        </w:rPr>
      </w:pPr>
    </w:p>
    <w:p>
      <w:pPr>
        <w:pStyle w:val="ListParagraph"/>
        <w:numPr>
          <w:ilvl w:val="0"/>
          <w:numId w:val="2"/>
        </w:numPr>
        <w:tabs>
          <w:tab w:val="left" w:pos="841"/>
        </w:tabs>
        <w:ind w:hanging="361"/>
        <w:rPr>
          <w:sz w:val="24"/>
        </w:rPr>
      </w:pPr>
      <w:r>
        <w:rPr>
          <w:sz w:val="24"/>
        </w:rPr>
        <w:t>Expand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Advanced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details</w:t>
      </w:r>
      <w:r>
        <w:rPr>
          <w:sz w:val="24"/>
        </w:rPr>
        <w:t>.</w:t>
      </w:r>
    </w:p>
    <w:p>
      <w:pPr>
        <w:pStyle w:val="ListParagraph"/>
        <w:numPr>
          <w:ilvl w:val="0"/>
          <w:numId w:val="2"/>
        </w:numPr>
        <w:tabs>
          <w:tab w:val="left" w:pos="841"/>
        </w:tabs>
        <w:ind w:hanging="361"/>
        <w:rPr>
          <w:sz w:val="24"/>
        </w:rPr>
      </w:pP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Termination protection</w:t>
      </w:r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Enable</w:t>
      </w:r>
      <w:r>
        <w:rPr>
          <w:sz w:val="24"/>
        </w:rPr>
        <w:t>.</w:t>
      </w:r>
    </w:p>
    <w:p>
      <w:pPr>
        <w:pStyle w:val="BodyText"/>
        <w:spacing w:before="4"/>
      </w:pPr>
    </w:p>
    <w:p>
      <w:pPr>
        <w:pStyle w:val="BodyText"/>
        <w:ind w:left="840" w:right="199"/>
        <w:jc w:val="both"/>
      </w:pPr>
      <w:r>
        <w:t xml:space="preserve">When an Amazon EC2 instance is no longer required, it can be </w:t>
      </w:r>
      <w:r>
        <w:rPr>
          <w:i/>
        </w:rPr>
        <w:t>terminated</w:t>
      </w:r>
      <w:r>
        <w:t>, which means that the</w:t>
      </w:r>
      <w:r>
        <w:rPr>
          <w:spacing w:val="-57"/>
        </w:rPr>
        <w:t xml:space="preserve"> </w:t>
      </w:r>
      <w:r>
        <w:t>instance is deleted and its resources are released. A terminated instance cannot be accessed again</w:t>
      </w:r>
      <w:r>
        <w:rPr>
          <w:spacing w:val="-57"/>
        </w:rPr>
        <w:t xml:space="preserve"> </w:t>
      </w:r>
      <w:r>
        <w:t>and the data that was on it cannot be recovered. If you want to prevent the instance from being</w:t>
      </w:r>
      <w:r>
        <w:rPr>
          <w:spacing w:val="1"/>
        </w:rPr>
        <w:t xml:space="preserve"> </w:t>
      </w:r>
      <w:r>
        <w:t xml:space="preserve">accidentally terminated, you can enable </w:t>
      </w:r>
      <w:r>
        <w:rPr>
          <w:i/>
        </w:rPr>
        <w:t xml:space="preserve">termination protection </w:t>
      </w:r>
      <w:r>
        <w:t>for the instance, which prevents it</w:t>
      </w:r>
      <w:r>
        <w:rPr>
          <w:spacing w:val="-57"/>
        </w:rPr>
        <w:t xml:space="preserve"> </w:t>
      </w:r>
      <w:r>
        <w:t>from being</w:t>
      </w:r>
      <w:r>
        <w:rPr>
          <w:spacing w:val="-5"/>
        </w:rPr>
        <w:t xml:space="preserve"> </w:t>
      </w:r>
      <w:r>
        <w:t>terminated as</w:t>
      </w:r>
      <w:r>
        <w:rPr>
          <w:spacing w:val="-2"/>
        </w:rPr>
        <w:t xml:space="preserve"> </w:t>
      </w:r>
      <w:r>
        <w:t>long</w:t>
      </w:r>
      <w:r>
        <w:rPr>
          <w:spacing w:val="-5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setting</w:t>
      </w:r>
      <w:r>
        <w:rPr>
          <w:spacing w:val="-5"/>
        </w:rPr>
        <w:t xml:space="preserve"> </w:t>
      </w:r>
      <w:r>
        <w:t>remains</w:t>
      </w:r>
      <w:r>
        <w:rPr>
          <w:spacing w:val="-2"/>
        </w:rPr>
        <w:t xml:space="preserve"> </w:t>
      </w:r>
      <w:r>
        <w:t>enabled.</w:t>
      </w:r>
    </w:p>
    <w:p>
      <w:pPr>
        <w:jc w:val="both"/>
        <w:sectPr>
          <w:pgSz w:w="12240" w:h="15840"/>
          <w:pgMar w:top="1100" w:right="880" w:bottom="280" w:left="960" w:header="780" w:footer="0" w:gutter="0"/>
          <w:cols w:space="720"/>
        </w:sectPr>
      </w:pPr>
    </w:p>
    <w:p>
      <w:pPr>
        <w:pStyle w:val="BodyText"/>
        <w:rPr>
          <w:sz w:val="28"/>
        </w:rPr>
      </w:pPr>
    </w:p>
    <w:p>
      <w:pPr>
        <w:pStyle w:val="ListParagraph"/>
        <w:numPr>
          <w:ilvl w:val="0"/>
          <w:numId w:val="2"/>
        </w:numPr>
        <w:tabs>
          <w:tab w:val="left" w:pos="841"/>
        </w:tabs>
        <w:spacing w:before="90"/>
        <w:ind w:hanging="361"/>
        <w:rPr>
          <w:b/>
          <w:sz w:val="24"/>
        </w:rPr>
      </w:pPr>
      <w:r>
        <w:rPr>
          <w:sz w:val="24"/>
        </w:rPr>
        <w:t>Scroll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bottom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page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then</w:t>
      </w:r>
      <w:r>
        <w:rPr>
          <w:spacing w:val="-9"/>
          <w:sz w:val="24"/>
        </w:rPr>
        <w:t xml:space="preserve"> </w:t>
      </w:r>
      <w:r>
        <w:rPr>
          <w:sz w:val="24"/>
        </w:rPr>
        <w:t>copy</w:t>
      </w:r>
      <w:r>
        <w:rPr>
          <w:spacing w:val="-13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paste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code</w:t>
      </w:r>
      <w:r>
        <w:rPr>
          <w:spacing w:val="-4"/>
          <w:sz w:val="24"/>
        </w:rPr>
        <w:t xml:space="preserve"> </w:t>
      </w:r>
      <w:r>
        <w:rPr>
          <w:sz w:val="24"/>
        </w:rPr>
        <w:t>shown</w:t>
      </w:r>
      <w:r>
        <w:rPr>
          <w:spacing w:val="-6"/>
          <w:sz w:val="24"/>
        </w:rPr>
        <w:t xml:space="preserve"> </w:t>
      </w:r>
      <w:r>
        <w:rPr>
          <w:sz w:val="24"/>
        </w:rPr>
        <w:t>below</w:t>
      </w:r>
      <w:r>
        <w:rPr>
          <w:spacing w:val="-7"/>
          <w:sz w:val="24"/>
        </w:rPr>
        <w:t xml:space="preserve"> </w:t>
      </w:r>
      <w:r>
        <w:rPr>
          <w:sz w:val="24"/>
        </w:rPr>
        <w:t>into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b/>
          <w:sz w:val="24"/>
        </w:rPr>
        <w:t>User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data</w:t>
      </w:r>
    </w:p>
    <w:p>
      <w:pPr>
        <w:pStyle w:val="BodyText"/>
        <w:ind w:left="840"/>
      </w:pPr>
      <w:r>
        <w:t>box:</w:t>
      </w:r>
    </w:p>
    <w:p>
      <w:pPr>
        <w:pStyle w:val="BodyText"/>
        <w:spacing w:before="2"/>
        <w:rPr>
          <w:sz w:val="25"/>
        </w:rPr>
      </w:pPr>
    </w:p>
    <w:p>
      <w:pPr>
        <w:ind w:left="840"/>
        <w:rPr>
          <w:rFonts w:ascii="Courier New"/>
          <w:sz w:val="20"/>
        </w:rPr>
      </w:pPr>
      <w:r>
        <w:rPr>
          <w:rFonts w:ascii="Courier New"/>
          <w:sz w:val="20"/>
        </w:rPr>
        <w:t>#!/bin/bash</w:t>
      </w:r>
    </w:p>
    <w:p>
      <w:pPr>
        <w:spacing w:before="1"/>
        <w:ind w:left="840" w:right="6899"/>
        <w:rPr>
          <w:rFonts w:ascii="Courier New"/>
          <w:sz w:val="20"/>
        </w:rPr>
      </w:pPr>
      <w:r>
        <w:rPr>
          <w:rFonts w:ascii="Courier New"/>
          <w:sz w:val="20"/>
        </w:rPr>
        <w:t>dnf install -y httpd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systemctl enable httpd</w:t>
      </w:r>
      <w:r>
        <w:rPr>
          <w:rFonts w:ascii="Courier New"/>
          <w:spacing w:val="-119"/>
          <w:sz w:val="20"/>
        </w:rPr>
        <w:t xml:space="preserve"> </w:t>
      </w:r>
      <w:r>
        <w:rPr>
          <w:rFonts w:ascii="Courier New"/>
          <w:sz w:val="20"/>
        </w:rPr>
        <w:t>systemctl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start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httpd</w:t>
      </w:r>
    </w:p>
    <w:p>
      <w:pPr>
        <w:tabs>
          <w:tab w:val="left" w:pos="1840"/>
          <w:tab w:val="left" w:pos="4280"/>
          <w:tab w:val="left" w:pos="5280"/>
          <w:tab w:val="left" w:pos="6279"/>
          <w:tab w:val="left" w:pos="7159"/>
          <w:tab w:val="left" w:pos="10083"/>
        </w:tabs>
        <w:spacing w:before="1" w:line="225" w:lineRule="exact"/>
        <w:ind w:left="840"/>
        <w:rPr>
          <w:rFonts w:ascii="Courier New"/>
          <w:sz w:val="20"/>
        </w:rPr>
      </w:pPr>
      <w:r>
        <w:rPr>
          <w:rFonts w:ascii="Courier New"/>
          <w:sz w:val="20"/>
        </w:rPr>
        <w:t>echo</w:t>
      </w:r>
      <w:r>
        <w:rPr>
          <w:rFonts w:ascii="Courier New"/>
          <w:sz w:val="20"/>
        </w:rPr>
        <w:tab/>
        <w:t>'&lt;html&gt;&lt;h1&gt;Hello</w:t>
      </w:r>
      <w:r>
        <w:rPr>
          <w:rFonts w:ascii="Courier New"/>
          <w:sz w:val="20"/>
        </w:rPr>
        <w:tab/>
        <w:t>From</w:t>
      </w:r>
      <w:r>
        <w:rPr>
          <w:rFonts w:ascii="Courier New"/>
          <w:sz w:val="20"/>
        </w:rPr>
        <w:tab/>
        <w:t>Your</w:t>
      </w:r>
      <w:r>
        <w:rPr>
          <w:rFonts w:ascii="Courier New"/>
          <w:sz w:val="20"/>
        </w:rPr>
        <w:tab/>
        <w:t>Web</w:t>
      </w:r>
      <w:r>
        <w:rPr>
          <w:rFonts w:ascii="Courier New"/>
          <w:sz w:val="20"/>
        </w:rPr>
        <w:tab/>
        <w:t>Server!&lt;/h1&gt;&lt;/html&gt;'</w:t>
      </w:r>
      <w:r>
        <w:rPr>
          <w:rFonts w:ascii="Courier New"/>
          <w:sz w:val="20"/>
        </w:rPr>
        <w:tab/>
        <w:t>&gt;</w:t>
      </w:r>
    </w:p>
    <w:p>
      <w:pPr>
        <w:spacing w:line="225" w:lineRule="exact"/>
        <w:ind w:left="840"/>
        <w:rPr>
          <w:rFonts w:ascii="Courier New"/>
          <w:sz w:val="20"/>
        </w:rPr>
      </w:pPr>
      <w:r>
        <w:rPr>
          <w:rFonts w:ascii="Courier New"/>
          <w:sz w:val="20"/>
        </w:rPr>
        <w:t>/var/www/html/index.html</w:t>
      </w:r>
    </w:p>
    <w:p>
      <w:pPr>
        <w:pStyle w:val="BodyText"/>
        <w:rPr>
          <w:rFonts w:ascii="Courier New"/>
        </w:rPr>
      </w:pPr>
    </w:p>
    <w:p>
      <w:pPr>
        <w:pStyle w:val="BodyText"/>
        <w:ind w:left="840"/>
      </w:pPr>
      <w:r>
        <w:t>When</w:t>
      </w:r>
      <w:r>
        <w:rPr>
          <w:spacing w:val="6"/>
        </w:rPr>
        <w:t xml:space="preserve"> </w:t>
      </w:r>
      <w:r>
        <w:t>you</w:t>
      </w:r>
      <w:r>
        <w:rPr>
          <w:spacing w:val="3"/>
        </w:rPr>
        <w:t xml:space="preserve"> </w:t>
      </w:r>
      <w:r>
        <w:t>launch</w:t>
      </w:r>
      <w:r>
        <w:rPr>
          <w:spacing w:val="3"/>
        </w:rPr>
        <w:t xml:space="preserve"> </w:t>
      </w:r>
      <w:r>
        <w:t>an</w:t>
      </w:r>
      <w:r>
        <w:rPr>
          <w:spacing w:val="2"/>
        </w:rPr>
        <w:t xml:space="preserve"> </w:t>
      </w:r>
      <w:r>
        <w:t>instance,</w:t>
      </w:r>
      <w:r>
        <w:rPr>
          <w:spacing w:val="7"/>
        </w:rPr>
        <w:t xml:space="preserve"> </w:t>
      </w:r>
      <w:r>
        <w:t>you</w:t>
      </w:r>
      <w:r>
        <w:rPr>
          <w:spacing w:val="3"/>
        </w:rPr>
        <w:t xml:space="preserve"> </w:t>
      </w:r>
      <w:r>
        <w:t>can</w:t>
      </w:r>
      <w:r>
        <w:rPr>
          <w:spacing w:val="3"/>
        </w:rPr>
        <w:t xml:space="preserve"> </w:t>
      </w:r>
      <w:r>
        <w:t>pass</w:t>
      </w:r>
      <w:r>
        <w:rPr>
          <w:spacing w:val="8"/>
        </w:rPr>
        <w:t xml:space="preserve"> </w:t>
      </w:r>
      <w:r>
        <w:rPr>
          <w:i/>
        </w:rPr>
        <w:t>user</w:t>
      </w:r>
      <w:r>
        <w:rPr>
          <w:i/>
          <w:spacing w:val="6"/>
        </w:rPr>
        <w:t xml:space="preserve"> </w:t>
      </w:r>
      <w:r>
        <w:rPr>
          <w:i/>
        </w:rPr>
        <w:t>data</w:t>
      </w:r>
      <w:r>
        <w:rPr>
          <w:i/>
          <w:spacing w:val="5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instance</w:t>
      </w:r>
      <w:r>
        <w:rPr>
          <w:spacing w:val="5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be</w:t>
      </w:r>
      <w:r>
        <w:rPr>
          <w:spacing w:val="5"/>
        </w:rPr>
        <w:t xml:space="preserve"> </w:t>
      </w:r>
      <w:r>
        <w:t>used</w:t>
      </w:r>
      <w:r>
        <w:rPr>
          <w:spacing w:val="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perform</w:t>
      </w:r>
      <w:r>
        <w:rPr>
          <w:spacing w:val="-57"/>
        </w:rPr>
        <w:t xml:space="preserve"> </w:t>
      </w:r>
      <w:r>
        <w:t>automated</w:t>
      </w:r>
      <w:r>
        <w:rPr>
          <w:spacing w:val="-1"/>
        </w:rPr>
        <w:t xml:space="preserve"> </w:t>
      </w:r>
      <w:r>
        <w:t>installation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configuration tasks</w:t>
      </w:r>
      <w:r>
        <w:rPr>
          <w:spacing w:val="-3"/>
        </w:rPr>
        <w:t xml:space="preserve"> </w:t>
      </w:r>
      <w:r>
        <w:t>after the</w:t>
      </w:r>
      <w:r>
        <w:rPr>
          <w:spacing w:val="-4"/>
        </w:rPr>
        <w:t xml:space="preserve"> </w:t>
      </w:r>
      <w:r>
        <w:t>instance</w:t>
      </w:r>
      <w:r>
        <w:rPr>
          <w:spacing w:val="1"/>
        </w:rPr>
        <w:t xml:space="preserve"> </w:t>
      </w:r>
      <w:r>
        <w:t>starts.</w:t>
      </w:r>
    </w:p>
    <w:p>
      <w:pPr>
        <w:pStyle w:val="BodyText"/>
        <w:spacing w:before="4"/>
      </w:pPr>
    </w:p>
    <w:p>
      <w:pPr>
        <w:pStyle w:val="BodyText"/>
        <w:spacing w:before="1"/>
        <w:ind w:left="840"/>
      </w:pPr>
      <w:r>
        <w:t>Your</w:t>
      </w:r>
      <w:r>
        <w:rPr>
          <w:spacing w:val="1"/>
        </w:rPr>
        <w:t xml:space="preserve"> </w:t>
      </w:r>
      <w:r>
        <w:t>instance</w:t>
      </w:r>
      <w:r>
        <w:rPr>
          <w:spacing w:val="-1"/>
        </w:rPr>
        <w:t xml:space="preserve"> </w:t>
      </w:r>
      <w:r>
        <w:t>is running</w:t>
      </w:r>
      <w:r>
        <w:rPr>
          <w:spacing w:val="-3"/>
        </w:rPr>
        <w:t xml:space="preserve"> </w:t>
      </w:r>
      <w:r>
        <w:t>Amazon</w:t>
      </w:r>
      <w:r>
        <w:rPr>
          <w:spacing w:val="5"/>
        </w:rPr>
        <w:t xml:space="preserve"> </w:t>
      </w:r>
      <w:r>
        <w:t>Linux</w:t>
      </w:r>
      <w:r>
        <w:rPr>
          <w:spacing w:val="1"/>
        </w:rPr>
        <w:t xml:space="preserve"> </w:t>
      </w:r>
      <w:r>
        <w:t>2023.</w:t>
      </w:r>
      <w:r>
        <w:rPr>
          <w:spacing w:val="1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i/>
        </w:rPr>
        <w:t>shell</w:t>
      </w:r>
      <w:r>
        <w:rPr>
          <w:i/>
          <w:spacing w:val="2"/>
        </w:rPr>
        <w:t xml:space="preserve"> </w:t>
      </w:r>
      <w:r>
        <w:rPr>
          <w:i/>
        </w:rPr>
        <w:t>script</w:t>
      </w:r>
      <w:r>
        <w:rPr>
          <w:i/>
          <w:spacing w:val="2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have</w:t>
      </w:r>
      <w:r>
        <w:rPr>
          <w:spacing w:val="3"/>
        </w:rPr>
        <w:t xml:space="preserve"> </w:t>
      </w:r>
      <w:r>
        <w:t>specified</w:t>
      </w:r>
      <w:r>
        <w:rPr>
          <w:spacing w:val="-3"/>
        </w:rPr>
        <w:t xml:space="preserve"> </w:t>
      </w:r>
      <w:r>
        <w:t>will</w:t>
      </w:r>
      <w:r>
        <w:rPr>
          <w:spacing w:val="2"/>
        </w:rPr>
        <w:t xml:space="preserve"> </w:t>
      </w:r>
      <w:r>
        <w:t>run</w:t>
      </w:r>
      <w:r>
        <w:rPr>
          <w:spacing w:val="-2"/>
        </w:rPr>
        <w:t xml:space="preserve"> </w:t>
      </w:r>
      <w:r>
        <w:t>as the</w:t>
      </w:r>
    </w:p>
    <w:p>
      <w:pPr>
        <w:pStyle w:val="BodyText"/>
        <w:ind w:left="840"/>
      </w:pPr>
      <w:r>
        <w:rPr>
          <w:i/>
        </w:rPr>
        <w:t>root</w:t>
      </w:r>
      <w:r>
        <w:rPr>
          <w:i/>
          <w:spacing w:val="-2"/>
        </w:rPr>
        <w:t xml:space="preserve"> </w:t>
      </w:r>
      <w:r>
        <w:t>guest</w:t>
      </w:r>
      <w:r>
        <w:rPr>
          <w:spacing w:val="-2"/>
        </w:rPr>
        <w:t xml:space="preserve"> </w:t>
      </w:r>
      <w:r>
        <w:t>OS</w:t>
      </w:r>
      <w:r>
        <w:rPr>
          <w:spacing w:val="-5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instance</w:t>
      </w:r>
      <w:r>
        <w:rPr>
          <w:spacing w:val="-1"/>
        </w:rPr>
        <w:t xml:space="preserve"> </w:t>
      </w:r>
      <w:r>
        <w:t>starts.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script</w:t>
      </w:r>
      <w:r>
        <w:rPr>
          <w:spacing w:val="-3"/>
        </w:rPr>
        <w:t xml:space="preserve"> </w:t>
      </w:r>
      <w:r>
        <w:t>will:</w:t>
      </w:r>
    </w:p>
    <w:p>
      <w:pPr>
        <w:pStyle w:val="BodyText"/>
        <w:spacing w:before="3"/>
      </w:pPr>
    </w:p>
    <w:p>
      <w:pPr>
        <w:pStyle w:val="ListParagraph"/>
        <w:numPr>
          <w:ilvl w:val="0"/>
          <w:numId w:val="3"/>
        </w:numPr>
        <w:tabs>
          <w:tab w:val="left" w:pos="1561"/>
        </w:tabs>
        <w:spacing w:before="1" w:line="280" w:lineRule="exact"/>
        <w:rPr>
          <w:sz w:val="24"/>
        </w:rPr>
      </w:pPr>
      <w:r>
        <w:rPr>
          <w:sz w:val="24"/>
        </w:rPr>
        <w:t>Install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Apache</w:t>
      </w:r>
      <w:r>
        <w:rPr>
          <w:spacing w:val="-1"/>
          <w:sz w:val="24"/>
        </w:rPr>
        <w:t xml:space="preserve"> </w:t>
      </w:r>
      <w:r>
        <w:rPr>
          <w:sz w:val="24"/>
        </w:rPr>
        <w:t>web</w:t>
      </w:r>
      <w:r>
        <w:rPr>
          <w:spacing w:val="1"/>
          <w:sz w:val="24"/>
        </w:rPr>
        <w:t xml:space="preserve"> </w:t>
      </w:r>
      <w:r>
        <w:rPr>
          <w:sz w:val="24"/>
        </w:rPr>
        <w:t>server</w:t>
      </w:r>
      <w:r>
        <w:rPr>
          <w:spacing w:val="-2"/>
          <w:sz w:val="24"/>
        </w:rPr>
        <w:t xml:space="preserve"> </w:t>
      </w:r>
      <w:r>
        <w:rPr>
          <w:sz w:val="24"/>
        </w:rPr>
        <w:t>(httpd)</w:t>
      </w:r>
    </w:p>
    <w:p>
      <w:pPr>
        <w:pStyle w:val="ListParagraph"/>
        <w:numPr>
          <w:ilvl w:val="0"/>
          <w:numId w:val="3"/>
        </w:numPr>
        <w:tabs>
          <w:tab w:val="left" w:pos="1561"/>
        </w:tabs>
        <w:spacing w:line="276" w:lineRule="exact"/>
        <w:rPr>
          <w:sz w:val="24"/>
        </w:rPr>
      </w:pPr>
      <w:r>
        <w:rPr>
          <w:sz w:val="24"/>
        </w:rPr>
        <w:t>Configure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web</w:t>
      </w:r>
      <w:r>
        <w:rPr>
          <w:spacing w:val="-1"/>
          <w:sz w:val="24"/>
        </w:rPr>
        <w:t xml:space="preserve"> </w:t>
      </w:r>
      <w:r>
        <w:rPr>
          <w:sz w:val="24"/>
        </w:rPr>
        <w:t>server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automatically</w:t>
      </w:r>
      <w:r>
        <w:rPr>
          <w:spacing w:val="-6"/>
          <w:sz w:val="24"/>
        </w:rPr>
        <w:t xml:space="preserve"> </w:t>
      </w:r>
      <w:r>
        <w:rPr>
          <w:sz w:val="24"/>
        </w:rPr>
        <w:t>start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boot</w:t>
      </w:r>
    </w:p>
    <w:p>
      <w:pPr>
        <w:pStyle w:val="ListParagraph"/>
        <w:numPr>
          <w:ilvl w:val="0"/>
          <w:numId w:val="3"/>
        </w:numPr>
        <w:tabs>
          <w:tab w:val="left" w:pos="1561"/>
        </w:tabs>
        <w:spacing w:line="276" w:lineRule="exact"/>
        <w:rPr>
          <w:sz w:val="24"/>
        </w:rPr>
      </w:pPr>
      <w:r>
        <w:rPr>
          <w:sz w:val="24"/>
        </w:rPr>
        <w:t>Run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Web</w:t>
      </w:r>
      <w:r>
        <w:rPr>
          <w:spacing w:val="-1"/>
          <w:sz w:val="24"/>
        </w:rPr>
        <w:t xml:space="preserve"> </w:t>
      </w:r>
      <w:r>
        <w:rPr>
          <w:sz w:val="24"/>
        </w:rPr>
        <w:t>server</w:t>
      </w:r>
      <w:r>
        <w:rPr>
          <w:spacing w:val="-2"/>
          <w:sz w:val="24"/>
        </w:rPr>
        <w:t xml:space="preserve"> </w:t>
      </w:r>
      <w:r>
        <w:rPr>
          <w:sz w:val="24"/>
        </w:rPr>
        <w:t>once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has</w:t>
      </w:r>
      <w:r>
        <w:rPr>
          <w:spacing w:val="-4"/>
          <w:sz w:val="24"/>
        </w:rPr>
        <w:t xml:space="preserve"> </w:t>
      </w:r>
      <w:r>
        <w:rPr>
          <w:sz w:val="24"/>
        </w:rPr>
        <w:t>finished</w:t>
      </w:r>
      <w:r>
        <w:rPr>
          <w:spacing w:val="-1"/>
          <w:sz w:val="24"/>
        </w:rPr>
        <w:t xml:space="preserve"> </w:t>
      </w:r>
      <w:r>
        <w:rPr>
          <w:sz w:val="24"/>
        </w:rPr>
        <w:t>installing</w:t>
      </w:r>
    </w:p>
    <w:p>
      <w:pPr>
        <w:pStyle w:val="ListParagraph"/>
        <w:numPr>
          <w:ilvl w:val="0"/>
          <w:numId w:val="3"/>
        </w:numPr>
        <w:tabs>
          <w:tab w:val="left" w:pos="1561"/>
        </w:tabs>
        <w:spacing w:line="280" w:lineRule="exact"/>
        <w:rPr>
          <w:sz w:val="24"/>
        </w:rPr>
      </w:pPr>
      <w:r>
        <w:rPr>
          <w:sz w:val="24"/>
        </w:rPr>
        <w:t>Create</w:t>
      </w:r>
      <w:r>
        <w:rPr>
          <w:spacing w:val="-5"/>
          <w:sz w:val="24"/>
        </w:rPr>
        <w:t xml:space="preserve"> </w:t>
      </w:r>
      <w:r>
        <w:rPr>
          <w:sz w:val="24"/>
        </w:rPr>
        <w:t>a simple</w:t>
      </w:r>
      <w:r>
        <w:rPr>
          <w:spacing w:val="-1"/>
          <w:sz w:val="24"/>
        </w:rPr>
        <w:t xml:space="preserve"> </w:t>
      </w:r>
      <w:r>
        <w:rPr>
          <w:sz w:val="24"/>
        </w:rPr>
        <w:t>web</w:t>
      </w:r>
      <w:r>
        <w:rPr>
          <w:spacing w:val="-2"/>
          <w:sz w:val="24"/>
        </w:rPr>
        <w:t xml:space="preserve"> </w:t>
      </w:r>
      <w:r>
        <w:rPr>
          <w:sz w:val="24"/>
        </w:rPr>
        <w:t>page</w:t>
      </w:r>
    </w:p>
    <w:p>
      <w:pPr>
        <w:pStyle w:val="BodyText"/>
        <w:spacing w:before="6"/>
        <w:rPr>
          <w:sz w:val="23"/>
        </w:rPr>
      </w:pPr>
    </w:p>
    <w:p>
      <w:pPr>
        <w:pStyle w:val="Heading1"/>
        <w:ind w:left="840"/>
      </w:pPr>
      <w:r>
        <w:t>Step</w:t>
      </w:r>
      <w:r>
        <w:rPr>
          <w:spacing w:val="-1"/>
        </w:rPr>
        <w:t xml:space="preserve"> </w:t>
      </w:r>
      <w:r>
        <w:t>8:</w:t>
      </w:r>
      <w:r>
        <w:rPr>
          <w:spacing w:val="-1"/>
        </w:rPr>
        <w:t xml:space="preserve"> </w:t>
      </w:r>
      <w:r>
        <w:t>Launch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instance</w:t>
      </w:r>
    </w:p>
    <w:p>
      <w:pPr>
        <w:pStyle w:val="BodyText"/>
        <w:spacing w:before="5"/>
        <w:rPr>
          <w:rFonts w:ascii="Arial"/>
          <w:b/>
        </w:rPr>
      </w:pPr>
    </w:p>
    <w:p>
      <w:pPr>
        <w:pStyle w:val="ListParagraph"/>
        <w:numPr>
          <w:ilvl w:val="0"/>
          <w:numId w:val="2"/>
        </w:numPr>
        <w:tabs>
          <w:tab w:val="left" w:pos="841"/>
        </w:tabs>
        <w:spacing w:before="1" w:line="482" w:lineRule="auto"/>
        <w:ind w:right="3609"/>
        <w:rPr>
          <w:sz w:val="24"/>
        </w:rPr>
      </w:pPr>
      <w:r>
        <w:rPr>
          <w:sz w:val="24"/>
        </w:rPr>
        <w:t>At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bottom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Summary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panel</w:t>
      </w:r>
      <w:r>
        <w:rPr>
          <w:spacing w:val="-7"/>
          <w:sz w:val="24"/>
        </w:rPr>
        <w:t xml:space="preserve"> </w:t>
      </w:r>
      <w:r>
        <w:rPr>
          <w:sz w:val="24"/>
        </w:rPr>
        <w:t>choose</w:t>
      </w:r>
      <w:r>
        <w:rPr>
          <w:spacing w:val="1"/>
          <w:sz w:val="24"/>
        </w:rPr>
        <w:t xml:space="preserve"> </w:t>
      </w:r>
      <w:r>
        <w:rPr>
          <w:sz w:val="24"/>
        </w:rPr>
        <w:t>Launch</w:t>
      </w:r>
      <w:r>
        <w:rPr>
          <w:spacing w:val="-3"/>
          <w:sz w:val="24"/>
        </w:rPr>
        <w:t xml:space="preserve"> </w:t>
      </w:r>
      <w:r>
        <w:rPr>
          <w:sz w:val="24"/>
        </w:rPr>
        <w:t>instance</w:t>
      </w:r>
      <w:r>
        <w:rPr>
          <w:spacing w:val="-57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will see</w:t>
      </w:r>
      <w:r>
        <w:rPr>
          <w:spacing w:val="1"/>
          <w:sz w:val="24"/>
        </w:rPr>
        <w:t xml:space="preserve"> </w:t>
      </w:r>
      <w:r>
        <w:rPr>
          <w:sz w:val="24"/>
        </w:rPr>
        <w:t>a Success</w:t>
      </w:r>
      <w:r>
        <w:rPr>
          <w:spacing w:val="2"/>
          <w:sz w:val="24"/>
        </w:rPr>
        <w:t xml:space="preserve"> </w:t>
      </w:r>
      <w:r>
        <w:rPr>
          <w:sz w:val="24"/>
        </w:rPr>
        <w:t>message.</w:t>
      </w:r>
    </w:p>
    <w:p>
      <w:pPr>
        <w:pStyle w:val="ListParagraph"/>
        <w:numPr>
          <w:ilvl w:val="0"/>
          <w:numId w:val="2"/>
        </w:numPr>
        <w:tabs>
          <w:tab w:val="left" w:pos="841"/>
        </w:tabs>
        <w:spacing w:before="3"/>
        <w:ind w:hanging="361"/>
        <w:rPr>
          <w:sz w:val="24"/>
        </w:rPr>
      </w:pPr>
      <w:r>
        <w:rPr>
          <w:sz w:val="24"/>
        </w:rPr>
        <w:t>Choose View</w:t>
      </w:r>
      <w:r>
        <w:rPr>
          <w:spacing w:val="-3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instances</w:t>
      </w:r>
    </w:p>
    <w:p>
      <w:pPr>
        <w:pStyle w:val="ListParagraph"/>
        <w:numPr>
          <w:ilvl w:val="1"/>
          <w:numId w:val="2"/>
        </w:numPr>
        <w:tabs>
          <w:tab w:val="left" w:pos="1561"/>
        </w:tabs>
        <w:spacing w:line="280" w:lineRule="exact"/>
        <w:rPr>
          <w:sz w:val="24"/>
        </w:rPr>
      </w:pP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 Instances</w:t>
      </w:r>
      <w:r>
        <w:rPr>
          <w:spacing w:val="-3"/>
          <w:sz w:val="24"/>
        </w:rPr>
        <w:t xml:space="preserve"> </w:t>
      </w:r>
      <w:r>
        <w:rPr>
          <w:sz w:val="24"/>
        </w:rPr>
        <w:t>list,</w:t>
      </w:r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3"/>
          <w:sz w:val="24"/>
        </w:rPr>
        <w:t xml:space="preserve"> </w:t>
      </w:r>
      <w:r>
        <w:rPr>
          <w:b/>
          <w:sz w:val="24"/>
        </w:rPr>
        <w:t>Web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Server</w:t>
      </w:r>
      <w:r>
        <w:rPr>
          <w:sz w:val="24"/>
        </w:rPr>
        <w:t>.</w:t>
      </w:r>
    </w:p>
    <w:p>
      <w:pPr>
        <w:pStyle w:val="ListParagraph"/>
        <w:numPr>
          <w:ilvl w:val="1"/>
          <w:numId w:val="2"/>
        </w:numPr>
        <w:tabs>
          <w:tab w:val="left" w:pos="1561"/>
        </w:tabs>
        <w:spacing w:before="2" w:line="232" w:lineRule="auto"/>
        <w:ind w:right="199"/>
        <w:rPr>
          <w:sz w:val="24"/>
        </w:rPr>
      </w:pPr>
      <w:r>
        <w:rPr>
          <w:sz w:val="24"/>
        </w:rPr>
        <w:t>Review</w:t>
      </w:r>
      <w:r>
        <w:rPr>
          <w:spacing w:val="28"/>
          <w:sz w:val="24"/>
        </w:rPr>
        <w:t xml:space="preserve"> </w:t>
      </w:r>
      <w:r>
        <w:rPr>
          <w:sz w:val="24"/>
        </w:rPr>
        <w:t>the</w:t>
      </w:r>
      <w:r>
        <w:rPr>
          <w:spacing w:val="30"/>
          <w:sz w:val="24"/>
        </w:rPr>
        <w:t xml:space="preserve"> </w:t>
      </w:r>
      <w:r>
        <w:rPr>
          <w:sz w:val="24"/>
        </w:rPr>
        <w:t>information</w:t>
      </w:r>
      <w:r>
        <w:rPr>
          <w:spacing w:val="30"/>
          <w:sz w:val="24"/>
        </w:rPr>
        <w:t xml:space="preserve"> </w:t>
      </w:r>
      <w:r>
        <w:rPr>
          <w:sz w:val="24"/>
        </w:rPr>
        <w:t>displayed</w:t>
      </w:r>
      <w:r>
        <w:rPr>
          <w:spacing w:val="29"/>
          <w:sz w:val="24"/>
        </w:rPr>
        <w:t xml:space="preserve"> </w:t>
      </w:r>
      <w:r>
        <w:rPr>
          <w:sz w:val="24"/>
        </w:rPr>
        <w:t>in</w:t>
      </w:r>
      <w:r>
        <w:rPr>
          <w:spacing w:val="30"/>
          <w:sz w:val="24"/>
        </w:rPr>
        <w:t xml:space="preserve"> </w:t>
      </w:r>
      <w:r>
        <w:rPr>
          <w:sz w:val="24"/>
        </w:rPr>
        <w:t>the</w:t>
      </w:r>
      <w:r>
        <w:rPr>
          <w:spacing w:val="38"/>
          <w:sz w:val="24"/>
        </w:rPr>
        <w:t xml:space="preserve"> </w:t>
      </w:r>
      <w:r>
        <w:rPr>
          <w:b/>
          <w:sz w:val="24"/>
        </w:rPr>
        <w:t>Details</w:t>
      </w:r>
      <w:r>
        <w:rPr>
          <w:b/>
          <w:spacing w:val="30"/>
          <w:sz w:val="24"/>
        </w:rPr>
        <w:t xml:space="preserve"> </w:t>
      </w:r>
      <w:r>
        <w:rPr>
          <w:sz w:val="24"/>
        </w:rPr>
        <w:t>tab.</w:t>
      </w:r>
      <w:r>
        <w:rPr>
          <w:spacing w:val="29"/>
          <w:sz w:val="24"/>
        </w:rPr>
        <w:t xml:space="preserve"> </w:t>
      </w:r>
      <w:r>
        <w:rPr>
          <w:sz w:val="24"/>
        </w:rPr>
        <w:t>It</w:t>
      </w:r>
      <w:r>
        <w:rPr>
          <w:spacing w:val="30"/>
          <w:sz w:val="24"/>
        </w:rPr>
        <w:t xml:space="preserve"> </w:t>
      </w:r>
      <w:r>
        <w:rPr>
          <w:sz w:val="24"/>
        </w:rPr>
        <w:t>includes</w:t>
      </w:r>
      <w:r>
        <w:rPr>
          <w:spacing w:val="29"/>
          <w:sz w:val="24"/>
        </w:rPr>
        <w:t xml:space="preserve"> </w:t>
      </w:r>
      <w:r>
        <w:rPr>
          <w:sz w:val="24"/>
        </w:rPr>
        <w:t>information</w:t>
      </w:r>
      <w:r>
        <w:rPr>
          <w:spacing w:val="29"/>
          <w:sz w:val="24"/>
        </w:rPr>
        <w:t xml:space="preserve"> </w:t>
      </w:r>
      <w:r>
        <w:rPr>
          <w:sz w:val="24"/>
        </w:rPr>
        <w:t>about</w:t>
      </w:r>
      <w:r>
        <w:rPr>
          <w:spacing w:val="31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instance</w:t>
      </w:r>
      <w:r>
        <w:rPr>
          <w:spacing w:val="-4"/>
          <w:sz w:val="24"/>
        </w:rPr>
        <w:t xml:space="preserve"> </w:t>
      </w:r>
      <w:r>
        <w:rPr>
          <w:sz w:val="24"/>
        </w:rPr>
        <w:t>type, security</w:t>
      </w:r>
      <w:r>
        <w:rPr>
          <w:spacing w:val="-8"/>
          <w:sz w:val="24"/>
        </w:rPr>
        <w:t xml:space="preserve"> </w:t>
      </w:r>
      <w:r>
        <w:rPr>
          <w:sz w:val="24"/>
        </w:rPr>
        <w:t>settings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network settings.</w:t>
      </w:r>
    </w:p>
    <w:p>
      <w:pPr>
        <w:pStyle w:val="BodyText"/>
        <w:spacing w:before="6"/>
      </w:pPr>
    </w:p>
    <w:p>
      <w:pPr>
        <w:pStyle w:val="BodyText"/>
        <w:ind w:left="1561"/>
      </w:pPr>
      <w:r>
        <w:t>The</w:t>
      </w:r>
      <w:r>
        <w:rPr>
          <w:spacing w:val="2"/>
        </w:rPr>
        <w:t xml:space="preserve"> </w:t>
      </w:r>
      <w:r>
        <w:t>instance</w:t>
      </w:r>
      <w:r>
        <w:rPr>
          <w:spacing w:val="6"/>
        </w:rPr>
        <w:t xml:space="preserve"> </w:t>
      </w:r>
      <w:r>
        <w:t>is assigned</w:t>
      </w:r>
      <w:r>
        <w:rPr>
          <w:spacing w:val="5"/>
        </w:rPr>
        <w:t xml:space="preserve"> </w:t>
      </w:r>
      <w:r>
        <w:t>a</w:t>
      </w:r>
      <w:r>
        <w:rPr>
          <w:spacing w:val="7"/>
        </w:rPr>
        <w:t xml:space="preserve"> </w:t>
      </w:r>
      <w:r>
        <w:rPr>
          <w:i/>
        </w:rPr>
        <w:t>Public</w:t>
      </w:r>
      <w:r>
        <w:rPr>
          <w:i/>
          <w:spacing w:val="6"/>
        </w:rPr>
        <w:t xml:space="preserve"> </w:t>
      </w:r>
      <w:r>
        <w:rPr>
          <w:i/>
        </w:rPr>
        <w:t>IPv4</w:t>
      </w:r>
      <w:r>
        <w:rPr>
          <w:i/>
          <w:spacing w:val="1"/>
        </w:rPr>
        <w:t xml:space="preserve"> </w:t>
      </w:r>
      <w:r>
        <w:rPr>
          <w:i/>
        </w:rPr>
        <w:t>DNS</w:t>
      </w:r>
      <w:r>
        <w:rPr>
          <w:i/>
          <w:spacing w:val="6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you</w:t>
      </w:r>
      <w:r>
        <w:rPr>
          <w:spacing w:val="4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use</w:t>
      </w:r>
      <w:r>
        <w:rPr>
          <w:spacing w:val="6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contact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instance</w:t>
      </w:r>
      <w:r>
        <w:rPr>
          <w:spacing w:val="5"/>
        </w:rPr>
        <w:t xml:space="preserve"> </w:t>
      </w:r>
      <w:r>
        <w:t>from</w:t>
      </w:r>
      <w:r>
        <w:rPr>
          <w:spacing w:val="-57"/>
        </w:rPr>
        <w:t xml:space="preserve"> </w:t>
      </w:r>
      <w:r>
        <w:t>the Internet.</w:t>
      </w:r>
    </w:p>
    <w:p>
      <w:pPr>
        <w:pStyle w:val="BodyText"/>
        <w:spacing w:before="5"/>
      </w:pPr>
    </w:p>
    <w:p>
      <w:pPr>
        <w:pStyle w:val="BodyText"/>
        <w:ind w:left="1561"/>
      </w:pPr>
      <w:r>
        <w:t>To</w:t>
      </w:r>
      <w:r>
        <w:rPr>
          <w:spacing w:val="-2"/>
        </w:rPr>
        <w:t xml:space="preserve"> </w:t>
      </w:r>
      <w:r>
        <w:t>view</w:t>
      </w:r>
      <w:r>
        <w:rPr>
          <w:spacing w:val="-4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information,</w:t>
      </w:r>
      <w:r>
        <w:rPr>
          <w:spacing w:val="-2"/>
        </w:rPr>
        <w:t xml:space="preserve"> </w:t>
      </w:r>
      <w:r>
        <w:t>drag</w:t>
      </w:r>
      <w:r>
        <w:rPr>
          <w:spacing w:val="-7"/>
        </w:rPr>
        <w:t xml:space="preserve"> </w:t>
      </w:r>
      <w:r>
        <w:t>the window</w:t>
      </w:r>
      <w:r>
        <w:rPr>
          <w:spacing w:val="-4"/>
        </w:rPr>
        <w:t xml:space="preserve"> </w:t>
      </w:r>
      <w:r>
        <w:t>divider</w:t>
      </w:r>
      <w:r>
        <w:rPr>
          <w:spacing w:val="-2"/>
        </w:rPr>
        <w:t xml:space="preserve"> </w:t>
      </w:r>
      <w:r>
        <w:t>upwards.</w:t>
      </w:r>
    </w:p>
    <w:p>
      <w:pPr>
        <w:pStyle w:val="BodyText"/>
        <w:spacing w:before="4"/>
      </w:pPr>
    </w:p>
    <w:p>
      <w:pPr>
        <w:pStyle w:val="BodyText"/>
        <w:ind w:left="1561"/>
      </w:pPr>
      <w:r>
        <w:t>At</w:t>
      </w:r>
      <w:r>
        <w:rPr>
          <w:spacing w:val="10"/>
        </w:rPr>
        <w:t xml:space="preserve"> </w:t>
      </w:r>
      <w:r>
        <w:t>first,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instance</w:t>
      </w:r>
      <w:r>
        <w:rPr>
          <w:spacing w:val="11"/>
        </w:rPr>
        <w:t xml:space="preserve"> </w:t>
      </w:r>
      <w:r>
        <w:t>will</w:t>
      </w:r>
      <w:r>
        <w:rPr>
          <w:spacing w:val="10"/>
        </w:rPr>
        <w:t xml:space="preserve"> </w:t>
      </w:r>
      <w:r>
        <w:t>appear</w:t>
      </w:r>
      <w:r>
        <w:rPr>
          <w:spacing w:val="10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a</w:t>
      </w:r>
      <w:r>
        <w:rPr>
          <w:spacing w:val="20"/>
        </w:rPr>
        <w:t xml:space="preserve"> </w:t>
      </w:r>
      <w:r>
        <w:rPr>
          <w:i/>
        </w:rPr>
        <w:t>Pending</w:t>
      </w:r>
      <w:r>
        <w:rPr>
          <w:i/>
          <w:spacing w:val="11"/>
        </w:rPr>
        <w:t xml:space="preserve"> </w:t>
      </w:r>
      <w:r>
        <w:t>state,</w:t>
      </w:r>
      <w:r>
        <w:rPr>
          <w:spacing w:val="10"/>
        </w:rPr>
        <w:t xml:space="preserve"> </w:t>
      </w:r>
      <w:r>
        <w:t>which</w:t>
      </w:r>
      <w:r>
        <w:rPr>
          <w:spacing w:val="9"/>
        </w:rPr>
        <w:t xml:space="preserve"> </w:t>
      </w:r>
      <w:r>
        <w:t>means</w:t>
      </w:r>
      <w:r>
        <w:rPr>
          <w:spacing w:val="9"/>
        </w:rPr>
        <w:t xml:space="preserve"> </w:t>
      </w:r>
      <w:r>
        <w:t>it</w:t>
      </w:r>
      <w:r>
        <w:rPr>
          <w:spacing w:val="10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being</w:t>
      </w:r>
      <w:r>
        <w:rPr>
          <w:spacing w:val="5"/>
        </w:rPr>
        <w:t xml:space="preserve"> </w:t>
      </w:r>
      <w:r>
        <w:t>launched.</w:t>
      </w:r>
      <w:r>
        <w:rPr>
          <w:spacing w:val="10"/>
        </w:rPr>
        <w:t xml:space="preserve"> </w:t>
      </w:r>
      <w:r>
        <w:t>It</w:t>
      </w:r>
      <w:r>
        <w:rPr>
          <w:spacing w:val="-57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then</w:t>
      </w:r>
      <w:r>
        <w:rPr>
          <w:spacing w:val="-5"/>
        </w:rPr>
        <w:t xml:space="preserve"> </w:t>
      </w:r>
      <w:r>
        <w:t>change</w:t>
      </w:r>
      <w:r>
        <w:rPr>
          <w:spacing w:val="1"/>
        </w:rPr>
        <w:t xml:space="preserve"> </w:t>
      </w:r>
      <w:r>
        <w:t>to</w:t>
      </w:r>
      <w:r>
        <w:rPr>
          <w:spacing w:val="3"/>
        </w:rPr>
        <w:t xml:space="preserve"> </w:t>
      </w:r>
      <w:r>
        <w:rPr>
          <w:i/>
        </w:rPr>
        <w:t>Initializing</w:t>
      </w:r>
      <w:r>
        <w:t>,</w:t>
      </w:r>
      <w:r>
        <w:rPr>
          <w:spacing w:val="-5"/>
        </w:rPr>
        <w:t xml:space="preserve"> </w:t>
      </w:r>
      <w:r>
        <w:t>and finally</w:t>
      </w:r>
      <w:r>
        <w:rPr>
          <w:spacing w:val="-6"/>
        </w:rPr>
        <w:t xml:space="preserve"> </w:t>
      </w:r>
      <w:r>
        <w:t>to</w:t>
      </w:r>
      <w:r>
        <w:rPr>
          <w:spacing w:val="1"/>
        </w:rPr>
        <w:t xml:space="preserve"> </w:t>
      </w:r>
      <w:r>
        <w:rPr>
          <w:i/>
        </w:rPr>
        <w:t>Running</w:t>
      </w:r>
      <w:r>
        <w:t>.</w:t>
      </w:r>
    </w:p>
    <w:p>
      <w:pPr>
        <w:pStyle w:val="BodyText"/>
        <w:spacing w:before="4"/>
      </w:pPr>
    </w:p>
    <w:p>
      <w:pPr>
        <w:pStyle w:val="ListParagraph"/>
        <w:numPr>
          <w:ilvl w:val="0"/>
          <w:numId w:val="2"/>
        </w:numPr>
        <w:tabs>
          <w:tab w:val="left" w:pos="841"/>
        </w:tabs>
        <w:ind w:hanging="361"/>
        <w:rPr>
          <w:sz w:val="24"/>
        </w:rPr>
      </w:pPr>
      <w:r>
        <w:rPr>
          <w:sz w:val="24"/>
        </w:rPr>
        <w:t>Wait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your</w:t>
      </w:r>
      <w:r>
        <w:rPr>
          <w:spacing w:val="-2"/>
          <w:sz w:val="24"/>
        </w:rPr>
        <w:t xml:space="preserve"> </w:t>
      </w:r>
      <w:r>
        <w:rPr>
          <w:sz w:val="24"/>
        </w:rPr>
        <w:t>instance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display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following:</w:t>
      </w:r>
    </w:p>
    <w:p>
      <w:pPr>
        <w:pStyle w:val="ListParagraph"/>
        <w:numPr>
          <w:ilvl w:val="1"/>
          <w:numId w:val="2"/>
        </w:numPr>
        <w:tabs>
          <w:tab w:val="left" w:pos="1561"/>
        </w:tabs>
        <w:spacing w:line="280" w:lineRule="exact"/>
        <w:rPr>
          <w:i/>
          <w:sz w:val="24"/>
        </w:rPr>
      </w:pPr>
      <w:r>
        <w:rPr>
          <w:b/>
          <w:sz w:val="24"/>
        </w:rPr>
        <w:t>Instance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State:</w:t>
      </w:r>
      <w:r>
        <w:rPr>
          <w:b/>
          <w:spacing w:val="-1"/>
          <w:sz w:val="24"/>
        </w:rPr>
        <w:t xml:space="preserve"> </w:t>
      </w:r>
      <w:r>
        <w:rPr>
          <w:i/>
          <w:sz w:val="24"/>
        </w:rPr>
        <w:t>Running</w:t>
      </w:r>
    </w:p>
    <w:p>
      <w:pPr>
        <w:pStyle w:val="ListParagraph"/>
        <w:numPr>
          <w:ilvl w:val="1"/>
          <w:numId w:val="2"/>
        </w:numPr>
        <w:tabs>
          <w:tab w:val="left" w:pos="1561"/>
        </w:tabs>
        <w:spacing w:line="280" w:lineRule="exact"/>
        <w:rPr>
          <w:i/>
          <w:sz w:val="24"/>
        </w:rPr>
      </w:pPr>
      <w:r>
        <w:rPr>
          <w:b/>
          <w:sz w:val="24"/>
        </w:rPr>
        <w:t>Status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Checks:</w:t>
      </w:r>
      <w:r>
        <w:rPr>
          <w:b/>
          <w:spacing w:val="-1"/>
          <w:sz w:val="24"/>
        </w:rPr>
        <w:t xml:space="preserve"> </w:t>
      </w:r>
      <w:r>
        <w:rPr>
          <w:i/>
          <w:sz w:val="24"/>
        </w:rPr>
        <w:t>2/2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checks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passed</w:t>
      </w:r>
    </w:p>
    <w:p>
      <w:pPr>
        <w:pStyle w:val="BodyText"/>
        <w:spacing w:before="7"/>
        <w:rPr>
          <w:i/>
          <w:sz w:val="23"/>
        </w:rPr>
      </w:pPr>
    </w:p>
    <w:p>
      <w:pPr>
        <w:ind w:left="120"/>
        <w:rPr>
          <w:sz w:val="24"/>
        </w:rPr>
      </w:pPr>
      <w:r>
        <w:rPr>
          <w:b/>
          <w:sz w:val="24"/>
        </w:rPr>
        <w:t>Congratulations!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You</w:t>
      </w:r>
      <w:r>
        <w:rPr>
          <w:spacing w:val="-2"/>
          <w:sz w:val="24"/>
        </w:rPr>
        <w:t xml:space="preserve"> </w:t>
      </w:r>
      <w:r>
        <w:rPr>
          <w:sz w:val="24"/>
        </w:rPr>
        <w:t>have</w:t>
      </w:r>
      <w:r>
        <w:rPr>
          <w:spacing w:val="-1"/>
          <w:sz w:val="24"/>
        </w:rPr>
        <w:t xml:space="preserve"> </w:t>
      </w:r>
      <w:r>
        <w:rPr>
          <w:sz w:val="24"/>
        </w:rPr>
        <w:t>successfully</w:t>
      </w:r>
      <w:r>
        <w:rPr>
          <w:spacing w:val="-9"/>
          <w:sz w:val="24"/>
        </w:rPr>
        <w:t xml:space="preserve"> </w:t>
      </w:r>
      <w:r>
        <w:rPr>
          <w:sz w:val="24"/>
        </w:rPr>
        <w:t>launched</w:t>
      </w:r>
      <w:r>
        <w:rPr>
          <w:spacing w:val="-2"/>
          <w:sz w:val="24"/>
        </w:rPr>
        <w:t xml:space="preserve"> </w:t>
      </w:r>
      <w:r>
        <w:rPr>
          <w:sz w:val="24"/>
        </w:rPr>
        <w:t>your</w:t>
      </w:r>
      <w:r>
        <w:rPr>
          <w:spacing w:val="-2"/>
          <w:sz w:val="24"/>
        </w:rPr>
        <w:t xml:space="preserve"> </w:t>
      </w:r>
      <w:r>
        <w:rPr>
          <w:sz w:val="24"/>
        </w:rPr>
        <w:t>first</w:t>
      </w:r>
      <w:r>
        <w:rPr>
          <w:spacing w:val="2"/>
          <w:sz w:val="24"/>
        </w:rPr>
        <w:t xml:space="preserve"> </w:t>
      </w:r>
      <w:r>
        <w:rPr>
          <w:sz w:val="24"/>
        </w:rPr>
        <w:t>Amazon</w:t>
      </w:r>
      <w:r>
        <w:rPr>
          <w:spacing w:val="-2"/>
          <w:sz w:val="24"/>
        </w:rPr>
        <w:t xml:space="preserve"> </w:t>
      </w:r>
      <w:r>
        <w:rPr>
          <w:sz w:val="24"/>
        </w:rPr>
        <w:t>EC2</w:t>
      </w:r>
      <w:r>
        <w:rPr>
          <w:spacing w:val="-2"/>
          <w:sz w:val="24"/>
        </w:rPr>
        <w:t xml:space="preserve"> </w:t>
      </w:r>
      <w:r>
        <w:rPr>
          <w:sz w:val="24"/>
        </w:rPr>
        <w:t>instance.</w:t>
      </w:r>
    </w:p>
    <w:p>
      <w:pPr>
        <w:ind w:left="120"/>
        <w:rPr>
          <w:sz w:val="24"/>
        </w:rPr>
      </w:pPr>
    </w:p>
    <w:p>
      <w:pPr>
        <w:ind w:left="120"/>
        <w:rPr>
          <w:sz w:val="24"/>
        </w:rPr>
      </w:pPr>
    </w:p>
    <w:p>
      <w:pPr>
        <w:ind w:left="120"/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/>
    <w:p/>
    <w:p>
      <w:pPr>
        <w:rPr>
          <w:sz w:val="24"/>
        </w:rPr>
        <w:sectPr>
          <w:pgSz w:w="12240" w:h="15840"/>
          <w:pgMar w:top="1100" w:right="880" w:bottom="280" w:left="960" w:header="780" w:footer="0" w:gutter="0"/>
          <w:cols w:space="720"/>
        </w:sectPr>
      </w:pPr>
      <w:r>
        <w:rPr>
          <w:noProof/>
          <w:lang w:val="en-IN" w:eastAsia="en-IN"/>
        </w:rPr>
        <w:drawing>
          <wp:inline distT="0" distB="0" distL="114300" distR="114300">
            <wp:extent cx="6598285" cy="3113405"/>
            <wp:effectExtent l="0" t="0" r="635" b="1079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98285" cy="311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BodyText"/>
        <w:rPr>
          <w:sz w:val="28"/>
        </w:rPr>
      </w:pPr>
    </w:p>
    <w:p>
      <w:pPr>
        <w:pStyle w:val="Heading1"/>
        <w:spacing w:before="93"/>
      </w:pPr>
      <w:r>
        <w:t>Task</w:t>
      </w:r>
      <w:r>
        <w:rPr>
          <w:spacing w:val="-3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Monitor</w:t>
      </w:r>
      <w:r>
        <w:rPr>
          <w:spacing w:val="-3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Instance</w:t>
      </w:r>
    </w:p>
    <w:p>
      <w:pPr>
        <w:pStyle w:val="BodyText"/>
        <w:spacing w:before="10"/>
        <w:rPr>
          <w:rFonts w:ascii="Arial"/>
          <w:b/>
          <w:sz w:val="27"/>
        </w:rPr>
      </w:pPr>
    </w:p>
    <w:p>
      <w:pPr>
        <w:pStyle w:val="BodyText"/>
        <w:ind w:left="120"/>
      </w:pPr>
      <w:r>
        <w:t>Monitoring</w:t>
      </w:r>
      <w:r>
        <w:rPr>
          <w:spacing w:val="32"/>
        </w:rPr>
        <w:t xml:space="preserve"> </w:t>
      </w:r>
      <w:r>
        <w:t>is</w:t>
      </w:r>
      <w:r>
        <w:rPr>
          <w:spacing w:val="36"/>
        </w:rPr>
        <w:t xml:space="preserve"> </w:t>
      </w:r>
      <w:r>
        <w:t>an</w:t>
      </w:r>
      <w:r>
        <w:rPr>
          <w:spacing w:val="40"/>
        </w:rPr>
        <w:t xml:space="preserve"> </w:t>
      </w:r>
      <w:r>
        <w:t>important</w:t>
      </w:r>
      <w:r>
        <w:rPr>
          <w:spacing w:val="38"/>
        </w:rPr>
        <w:t xml:space="preserve"> </w:t>
      </w:r>
      <w:r>
        <w:t>part</w:t>
      </w:r>
      <w:r>
        <w:rPr>
          <w:spacing w:val="39"/>
        </w:rPr>
        <w:t xml:space="preserve"> </w:t>
      </w:r>
      <w:r>
        <w:t>of</w:t>
      </w:r>
      <w:r>
        <w:rPr>
          <w:spacing w:val="37"/>
        </w:rPr>
        <w:t xml:space="preserve"> </w:t>
      </w:r>
      <w:r>
        <w:t>maintaining</w:t>
      </w:r>
      <w:r>
        <w:rPr>
          <w:spacing w:val="33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t>reliability,</w:t>
      </w:r>
      <w:r>
        <w:rPr>
          <w:spacing w:val="41"/>
        </w:rPr>
        <w:t xml:space="preserve"> </w:t>
      </w:r>
      <w:r>
        <w:t>availability,</w:t>
      </w:r>
      <w:r>
        <w:rPr>
          <w:spacing w:val="41"/>
        </w:rPr>
        <w:t xml:space="preserve"> </w:t>
      </w:r>
      <w:r>
        <w:t>and</w:t>
      </w:r>
      <w:r>
        <w:rPr>
          <w:spacing w:val="37"/>
        </w:rPr>
        <w:t xml:space="preserve"> </w:t>
      </w:r>
      <w:r>
        <w:t>performance</w:t>
      </w:r>
      <w:r>
        <w:rPr>
          <w:spacing w:val="39"/>
        </w:rPr>
        <w:t xml:space="preserve"> </w:t>
      </w:r>
      <w:r>
        <w:t>of</w:t>
      </w:r>
      <w:r>
        <w:rPr>
          <w:spacing w:val="40"/>
        </w:rPr>
        <w:t xml:space="preserve"> </w:t>
      </w:r>
      <w:r>
        <w:t>your</w:t>
      </w:r>
      <w:r>
        <w:rPr>
          <w:spacing w:val="-57"/>
        </w:rPr>
        <w:t xml:space="preserve"> </w:t>
      </w:r>
      <w:r>
        <w:t>Amazon</w:t>
      </w:r>
      <w:r>
        <w:rPr>
          <w:spacing w:val="-1"/>
        </w:rPr>
        <w:t xml:space="preserve"> </w:t>
      </w:r>
      <w:r>
        <w:t>Elastic Compute Cloud</w:t>
      </w:r>
      <w:r>
        <w:rPr>
          <w:spacing w:val="-1"/>
        </w:rPr>
        <w:t xml:space="preserve"> </w:t>
      </w:r>
      <w:r>
        <w:t>(Amazon</w:t>
      </w:r>
      <w:r>
        <w:rPr>
          <w:spacing w:val="-1"/>
        </w:rPr>
        <w:t xml:space="preserve"> </w:t>
      </w:r>
      <w:r>
        <w:t>EC2) instances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your</w:t>
      </w:r>
      <w:r>
        <w:rPr>
          <w:spacing w:val="2"/>
        </w:rPr>
        <w:t xml:space="preserve"> </w:t>
      </w:r>
      <w:r>
        <w:t>AWS</w:t>
      </w:r>
      <w:r>
        <w:rPr>
          <w:spacing w:val="-3"/>
        </w:rPr>
        <w:t xml:space="preserve"> </w:t>
      </w:r>
      <w:r>
        <w:t>solutions.</w:t>
      </w:r>
    </w:p>
    <w:p>
      <w:pPr>
        <w:pStyle w:val="BodyText"/>
        <w:spacing w:before="5"/>
      </w:pPr>
    </w:p>
    <w:p>
      <w:pPr>
        <w:pStyle w:val="ListParagraph"/>
        <w:numPr>
          <w:ilvl w:val="0"/>
          <w:numId w:val="2"/>
        </w:numPr>
        <w:tabs>
          <w:tab w:val="left" w:pos="841"/>
        </w:tabs>
        <w:ind w:hanging="361"/>
        <w:rPr>
          <w:sz w:val="24"/>
        </w:rPr>
      </w:pPr>
      <w:r>
        <w:rPr>
          <w:sz w:val="24"/>
        </w:rPr>
        <w:t>Choose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the </w:t>
      </w:r>
      <w:r>
        <w:rPr>
          <w:b/>
          <w:sz w:val="24"/>
        </w:rPr>
        <w:t>Status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checks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tab.</w:t>
      </w:r>
    </w:p>
    <w:p>
      <w:pPr>
        <w:pStyle w:val="BodyText"/>
        <w:spacing w:before="4"/>
      </w:pPr>
    </w:p>
    <w:p>
      <w:pPr>
        <w:pStyle w:val="BodyText"/>
        <w:ind w:left="840" w:right="194"/>
        <w:jc w:val="both"/>
      </w:pPr>
      <w:r>
        <w:t>With instance status monitoring, you can quickly determine whether Amazon EC2 has detected</w:t>
      </w:r>
      <w:r>
        <w:rPr>
          <w:spacing w:val="1"/>
        </w:rPr>
        <w:t xml:space="preserve"> </w:t>
      </w:r>
      <w:r>
        <w:rPr>
          <w:spacing w:val="-1"/>
        </w:rPr>
        <w:t>any</w:t>
      </w:r>
      <w:r>
        <w:rPr>
          <w:spacing w:val="-16"/>
        </w:rPr>
        <w:t xml:space="preserve"> </w:t>
      </w:r>
      <w:r>
        <w:rPr>
          <w:spacing w:val="-1"/>
        </w:rPr>
        <w:t>problems</w:t>
      </w:r>
      <w:r>
        <w:rPr>
          <w:spacing w:val="-10"/>
        </w:rPr>
        <w:t xml:space="preserve"> </w:t>
      </w:r>
      <w:r>
        <w:rPr>
          <w:spacing w:val="-1"/>
        </w:rPr>
        <w:t>that</w:t>
      </w:r>
      <w:r>
        <w:rPr>
          <w:spacing w:val="-12"/>
        </w:rPr>
        <w:t xml:space="preserve"> </w:t>
      </w:r>
      <w:r>
        <w:t>might</w:t>
      </w:r>
      <w:r>
        <w:rPr>
          <w:spacing w:val="-7"/>
        </w:rPr>
        <w:t xml:space="preserve"> </w:t>
      </w:r>
      <w:r>
        <w:t>prevent</w:t>
      </w:r>
      <w:r>
        <w:rPr>
          <w:spacing w:val="-4"/>
        </w:rPr>
        <w:t xml:space="preserve"> </w:t>
      </w:r>
      <w:r>
        <w:t>your</w:t>
      </w:r>
      <w:r>
        <w:rPr>
          <w:spacing w:val="-8"/>
        </w:rPr>
        <w:t xml:space="preserve"> </w:t>
      </w:r>
      <w:r>
        <w:t>instances</w:t>
      </w:r>
      <w:r>
        <w:rPr>
          <w:spacing w:val="-10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running</w:t>
      </w:r>
      <w:r>
        <w:rPr>
          <w:spacing w:val="-12"/>
        </w:rPr>
        <w:t xml:space="preserve"> </w:t>
      </w:r>
      <w:r>
        <w:t>applications.</w:t>
      </w:r>
      <w:r>
        <w:rPr>
          <w:spacing w:val="-8"/>
        </w:rPr>
        <w:t xml:space="preserve"> </w:t>
      </w:r>
      <w:r>
        <w:t>Amazon</w:t>
      </w:r>
      <w:r>
        <w:rPr>
          <w:spacing w:val="-8"/>
        </w:rPr>
        <w:t xml:space="preserve"> </w:t>
      </w:r>
      <w:r>
        <w:t>EC2</w:t>
      </w:r>
      <w:r>
        <w:rPr>
          <w:spacing w:val="-9"/>
        </w:rPr>
        <w:t xml:space="preserve"> </w:t>
      </w:r>
      <w:r>
        <w:t>performs</w:t>
      </w:r>
      <w:r>
        <w:rPr>
          <w:spacing w:val="-57"/>
        </w:rPr>
        <w:t xml:space="preserve"> </w:t>
      </w:r>
      <w:r>
        <w:t>automated</w:t>
      </w:r>
      <w:r>
        <w:rPr>
          <w:spacing w:val="-1"/>
        </w:rPr>
        <w:t xml:space="preserve"> </w:t>
      </w:r>
      <w:r>
        <w:t>checks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every</w:t>
      </w:r>
      <w:r>
        <w:rPr>
          <w:spacing w:val="-8"/>
        </w:rPr>
        <w:t xml:space="preserve"> </w:t>
      </w:r>
      <w:r>
        <w:t>running</w:t>
      </w:r>
      <w:r>
        <w:rPr>
          <w:spacing w:val="-5"/>
        </w:rPr>
        <w:t xml:space="preserve"> </w:t>
      </w:r>
      <w:r>
        <w:t>EC2</w:t>
      </w:r>
      <w:r>
        <w:rPr>
          <w:spacing w:val="-1"/>
        </w:rPr>
        <w:t xml:space="preserve"> </w:t>
      </w:r>
      <w:r>
        <w:t>instance</w:t>
      </w:r>
      <w:r>
        <w:rPr>
          <w:spacing w:val="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identify</w:t>
      </w:r>
      <w:r>
        <w:rPr>
          <w:spacing w:val="-8"/>
        </w:rPr>
        <w:t xml:space="preserve"> </w:t>
      </w:r>
      <w:r>
        <w:t>hardware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issues.</w:t>
      </w:r>
    </w:p>
    <w:p>
      <w:pPr>
        <w:pStyle w:val="BodyText"/>
        <w:spacing w:before="4"/>
      </w:pPr>
    </w:p>
    <w:p>
      <w:pPr>
        <w:ind w:left="840"/>
        <w:jc w:val="both"/>
        <w:rPr>
          <w:sz w:val="24"/>
        </w:rPr>
      </w:pPr>
      <w:r>
        <w:rPr>
          <w:sz w:val="24"/>
        </w:rPr>
        <w:t>Notice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both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System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 xml:space="preserve">reachability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Instance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reachability</w:t>
      </w:r>
      <w:r>
        <w:rPr>
          <w:b/>
          <w:spacing w:val="4"/>
          <w:sz w:val="24"/>
        </w:rPr>
        <w:t xml:space="preserve"> </w:t>
      </w:r>
      <w:r>
        <w:rPr>
          <w:sz w:val="24"/>
        </w:rPr>
        <w:t>checks</w:t>
      </w:r>
      <w:r>
        <w:rPr>
          <w:spacing w:val="-4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passed.</w:t>
      </w:r>
    </w:p>
    <w:p>
      <w:pPr>
        <w:pStyle w:val="BodyText"/>
        <w:spacing w:before="4"/>
      </w:pPr>
    </w:p>
    <w:p>
      <w:pPr>
        <w:pStyle w:val="ListParagraph"/>
        <w:numPr>
          <w:ilvl w:val="0"/>
          <w:numId w:val="2"/>
        </w:numPr>
        <w:tabs>
          <w:tab w:val="left" w:pos="841"/>
        </w:tabs>
        <w:ind w:hanging="361"/>
        <w:rPr>
          <w:sz w:val="24"/>
        </w:rPr>
      </w:pPr>
      <w:r>
        <w:rPr>
          <w:sz w:val="24"/>
        </w:rPr>
        <w:t>Choose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Monitoring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tab.</w:t>
      </w:r>
    </w:p>
    <w:p>
      <w:pPr>
        <w:pStyle w:val="BodyText"/>
        <w:spacing w:before="5"/>
      </w:pPr>
    </w:p>
    <w:p>
      <w:pPr>
        <w:pStyle w:val="BodyText"/>
        <w:ind w:left="840" w:right="205"/>
        <w:jc w:val="both"/>
      </w:pPr>
      <w:r>
        <w:t>This tab displays Amazon CloudWatch metrics for your instance. Currently, there are not many</w:t>
      </w:r>
      <w:r>
        <w:rPr>
          <w:spacing w:val="1"/>
        </w:rPr>
        <w:t xml:space="preserve"> </w:t>
      </w:r>
      <w:r>
        <w:t>metrics</w:t>
      </w:r>
      <w:r>
        <w:rPr>
          <w:spacing w:val="-3"/>
        </w:rPr>
        <w:t xml:space="preserve"> </w:t>
      </w:r>
      <w:r>
        <w:t>to display</w:t>
      </w:r>
      <w:r>
        <w:rPr>
          <w:spacing w:val="-8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instance</w:t>
      </w:r>
      <w:r>
        <w:rPr>
          <w:spacing w:val="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recently</w:t>
      </w:r>
      <w:r>
        <w:rPr>
          <w:spacing w:val="-8"/>
        </w:rPr>
        <w:t xml:space="preserve"> </w:t>
      </w:r>
      <w:r>
        <w:t>launched.</w:t>
      </w:r>
    </w:p>
    <w:p>
      <w:pPr>
        <w:pStyle w:val="BodyText"/>
        <w:spacing w:before="4"/>
      </w:pPr>
    </w:p>
    <w:p>
      <w:pPr>
        <w:pStyle w:val="BodyText"/>
        <w:ind w:left="840" w:right="194"/>
        <w:jc w:val="both"/>
      </w:pPr>
      <w:r>
        <w:t xml:space="preserve">You can choose the three dots icon in any graph and select </w:t>
      </w:r>
      <w:r>
        <w:rPr>
          <w:b/>
        </w:rPr>
        <w:t xml:space="preserve">Enlarge </w:t>
      </w:r>
      <w:r>
        <w:t>to see an expanded view of</w:t>
      </w:r>
      <w:r>
        <w:rPr>
          <w:spacing w:val="1"/>
        </w:rPr>
        <w:t xml:space="preserve"> </w:t>
      </w:r>
      <w:r>
        <w:t>the chosen metric.</w:t>
      </w:r>
    </w:p>
    <w:p>
      <w:pPr>
        <w:pStyle w:val="BodyText"/>
        <w:spacing w:before="4"/>
      </w:pPr>
    </w:p>
    <w:p>
      <w:pPr>
        <w:pStyle w:val="BodyText"/>
        <w:ind w:left="840" w:right="191"/>
        <w:jc w:val="both"/>
      </w:pPr>
      <w:r>
        <w:t>Amazon EC2 sends metrics to Amazon CloudWatch for your EC2 instances. Basic (five-minute)</w:t>
      </w:r>
      <w:r>
        <w:rPr>
          <w:spacing w:val="-57"/>
        </w:rPr>
        <w:t xml:space="preserve"> </w:t>
      </w:r>
      <w:r>
        <w:t>monitoring</w:t>
      </w:r>
      <w:r>
        <w:rPr>
          <w:spacing w:val="-6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enabled by</w:t>
      </w:r>
      <w:r>
        <w:rPr>
          <w:spacing w:val="-8"/>
        </w:rPr>
        <w:t xml:space="preserve"> </w:t>
      </w:r>
      <w:r>
        <w:t>default.</w:t>
      </w:r>
      <w:r>
        <w:rPr>
          <w:spacing w:val="-1"/>
        </w:rPr>
        <w:t xml:space="preserve"> </w:t>
      </w:r>
      <w:r>
        <w:t>You can</w:t>
      </w:r>
      <w:r>
        <w:rPr>
          <w:spacing w:val="-5"/>
        </w:rPr>
        <w:t xml:space="preserve"> </w:t>
      </w:r>
      <w:r>
        <w:t>also enable detailed (one-minute) monitoring.</w:t>
      </w:r>
    </w:p>
    <w:p>
      <w:pPr>
        <w:pStyle w:val="BodyText"/>
        <w:spacing w:before="4"/>
      </w:pPr>
    </w:p>
    <w:p>
      <w:pPr>
        <w:pStyle w:val="ListParagraph"/>
        <w:numPr>
          <w:ilvl w:val="0"/>
          <w:numId w:val="2"/>
        </w:numPr>
        <w:tabs>
          <w:tab w:val="left" w:pos="841"/>
        </w:tabs>
        <w:ind w:right="191"/>
        <w:rPr>
          <w:sz w:val="24"/>
        </w:rPr>
      </w:pPr>
      <w:r>
        <w:rPr>
          <w:sz w:val="24"/>
        </w:rPr>
        <w:t>In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Actions</w:t>
      </w:r>
      <w:r>
        <w:rPr>
          <w:spacing w:val="-11"/>
          <w:sz w:val="24"/>
        </w:rPr>
        <w:t xml:space="preserve"> </w:t>
      </w:r>
      <w:r>
        <w:rPr>
          <w:sz w:val="24"/>
        </w:rPr>
        <w:t>menu</w:t>
      </w:r>
      <w:r>
        <w:rPr>
          <w:spacing w:val="-9"/>
          <w:sz w:val="24"/>
        </w:rPr>
        <w:t xml:space="preserve"> </w:t>
      </w:r>
      <w:r>
        <w:rPr>
          <w:sz w:val="24"/>
        </w:rPr>
        <w:t>towards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top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console,</w:t>
      </w:r>
      <w:r>
        <w:rPr>
          <w:spacing w:val="-9"/>
          <w:sz w:val="24"/>
        </w:rPr>
        <w:t xml:space="preserve"> </w:t>
      </w: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Monitor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troubleshoot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Get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system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log</w:t>
      </w:r>
      <w:r>
        <w:rPr>
          <w:sz w:val="24"/>
        </w:rPr>
        <w:t>.</w:t>
      </w:r>
    </w:p>
    <w:p>
      <w:pPr>
        <w:pStyle w:val="BodyText"/>
        <w:spacing w:before="5"/>
      </w:pPr>
    </w:p>
    <w:p>
      <w:pPr>
        <w:pStyle w:val="BodyText"/>
        <w:ind w:left="840" w:right="197"/>
        <w:jc w:val="both"/>
      </w:pPr>
      <w:r>
        <w:t>The System Log displays the console output of the instance, which is a valuable tool for problem</w:t>
      </w:r>
      <w:r>
        <w:rPr>
          <w:spacing w:val="-57"/>
        </w:rPr>
        <w:t xml:space="preserve"> </w:t>
      </w:r>
      <w:r>
        <w:t>diagnosis. It is especially useful for troubleshooting kernel problems and service configuration</w:t>
      </w:r>
      <w:r>
        <w:rPr>
          <w:spacing w:val="1"/>
        </w:rPr>
        <w:t xml:space="preserve"> </w:t>
      </w:r>
      <w:r>
        <w:rPr>
          <w:spacing w:val="-1"/>
        </w:rPr>
        <w:t>issues</w:t>
      </w:r>
      <w:r>
        <w:rPr>
          <w:spacing w:val="-11"/>
        </w:rPr>
        <w:t xml:space="preserve"> </w:t>
      </w:r>
      <w:r>
        <w:rPr>
          <w:spacing w:val="-1"/>
        </w:rPr>
        <w:t>that</w:t>
      </w:r>
      <w:r>
        <w:rPr>
          <w:spacing w:val="-8"/>
        </w:rPr>
        <w:t xml:space="preserve"> </w:t>
      </w:r>
      <w:r>
        <w:t>could</w:t>
      </w:r>
      <w:r>
        <w:rPr>
          <w:spacing w:val="-13"/>
        </w:rPr>
        <w:t xml:space="preserve"> </w:t>
      </w:r>
      <w:r>
        <w:t>cause</w:t>
      </w:r>
      <w:r>
        <w:rPr>
          <w:spacing w:val="-12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instance</w:t>
      </w:r>
      <w:r>
        <w:rPr>
          <w:spacing w:val="-12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terminate</w:t>
      </w:r>
      <w:r>
        <w:rPr>
          <w:spacing w:val="-8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become</w:t>
      </w:r>
      <w:r>
        <w:rPr>
          <w:spacing w:val="-8"/>
        </w:rPr>
        <w:t xml:space="preserve"> </w:t>
      </w:r>
      <w:r>
        <w:t>unreachable</w:t>
      </w:r>
      <w:r>
        <w:rPr>
          <w:spacing w:val="-8"/>
        </w:rPr>
        <w:t xml:space="preserve"> </w:t>
      </w:r>
      <w:r>
        <w:t>before</w:t>
      </w:r>
      <w:r>
        <w:rPr>
          <w:spacing w:val="-8"/>
        </w:rPr>
        <w:t xml:space="preserve"> </w:t>
      </w:r>
      <w:r>
        <w:t>its</w:t>
      </w:r>
      <w:r>
        <w:rPr>
          <w:spacing w:val="-10"/>
        </w:rPr>
        <w:t xml:space="preserve"> </w:t>
      </w:r>
      <w:r>
        <w:t>SSH</w:t>
      </w:r>
      <w:r>
        <w:rPr>
          <w:spacing w:val="-15"/>
        </w:rPr>
        <w:t xml:space="preserve"> </w:t>
      </w:r>
      <w:r>
        <w:t>daemon</w:t>
      </w:r>
      <w:r>
        <w:rPr>
          <w:spacing w:val="-9"/>
        </w:rPr>
        <w:t xml:space="preserve"> </w:t>
      </w:r>
      <w:r>
        <w:t>can</w:t>
      </w:r>
      <w:r>
        <w:rPr>
          <w:spacing w:val="-58"/>
        </w:rPr>
        <w:t xml:space="preserve"> </w:t>
      </w:r>
      <w:r>
        <w:t>be started.</w:t>
      </w:r>
      <w:r>
        <w:rPr>
          <w:spacing w:val="-1"/>
        </w:rPr>
        <w:t xml:space="preserve"> </w:t>
      </w:r>
      <w:r>
        <w:t>If</w:t>
      </w:r>
      <w:r>
        <w:rPr>
          <w:spacing w:val="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do not</w:t>
      </w:r>
      <w:r>
        <w:rPr>
          <w:spacing w:val="-1"/>
        </w:rPr>
        <w:t xml:space="preserve"> </w:t>
      </w:r>
      <w:r>
        <w:t>see</w:t>
      </w:r>
      <w:r>
        <w:rPr>
          <w:spacing w:val="1"/>
        </w:rPr>
        <w:t xml:space="preserve"> </w:t>
      </w:r>
      <w:r>
        <w:t>a system log,</w:t>
      </w:r>
      <w:r>
        <w:rPr>
          <w:spacing w:val="2"/>
        </w:rPr>
        <w:t xml:space="preserve"> </w:t>
      </w:r>
      <w:r>
        <w:t>wait a few</w:t>
      </w:r>
      <w:r>
        <w:rPr>
          <w:spacing w:val="-2"/>
        </w:rPr>
        <w:t xml:space="preserve"> </w:t>
      </w:r>
      <w:r>
        <w:t>minutes</w:t>
      </w:r>
      <w:r>
        <w:rPr>
          <w:spacing w:val="-7"/>
        </w:rPr>
        <w:t xml:space="preserve"> </w:t>
      </w:r>
      <w:r>
        <w:t>and then</w:t>
      </w:r>
      <w:r>
        <w:rPr>
          <w:spacing w:val="-6"/>
        </w:rPr>
        <w:t xml:space="preserve"> </w:t>
      </w:r>
      <w:r>
        <w:t>try</w:t>
      </w:r>
      <w:r>
        <w:rPr>
          <w:spacing w:val="-8"/>
        </w:rPr>
        <w:t xml:space="preserve"> </w:t>
      </w:r>
      <w:r>
        <w:t>again.</w:t>
      </w:r>
    </w:p>
    <w:p>
      <w:pPr>
        <w:pStyle w:val="BodyText"/>
        <w:spacing w:before="4"/>
      </w:pPr>
    </w:p>
    <w:p>
      <w:pPr>
        <w:pStyle w:val="ListParagraph"/>
        <w:numPr>
          <w:ilvl w:val="0"/>
          <w:numId w:val="2"/>
        </w:numPr>
        <w:tabs>
          <w:tab w:val="left" w:pos="841"/>
        </w:tabs>
        <w:ind w:right="196"/>
        <w:rPr>
          <w:sz w:val="24"/>
        </w:rPr>
      </w:pPr>
      <w:r>
        <w:rPr>
          <w:sz w:val="24"/>
        </w:rPr>
        <w:t>Scroll</w:t>
      </w:r>
      <w:r>
        <w:rPr>
          <w:spacing w:val="10"/>
          <w:sz w:val="24"/>
        </w:rPr>
        <w:t xml:space="preserve"> </w:t>
      </w:r>
      <w:r>
        <w:rPr>
          <w:sz w:val="24"/>
        </w:rPr>
        <w:t>through</w:t>
      </w:r>
      <w:r>
        <w:rPr>
          <w:spacing w:val="9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output</w:t>
      </w:r>
      <w:r>
        <w:rPr>
          <w:spacing w:val="6"/>
          <w:sz w:val="24"/>
        </w:rPr>
        <w:t xml:space="preserve"> </w:t>
      </w:r>
      <w:r>
        <w:rPr>
          <w:sz w:val="24"/>
        </w:rPr>
        <w:t>and</w:t>
      </w:r>
      <w:r>
        <w:rPr>
          <w:spacing w:val="9"/>
          <w:sz w:val="24"/>
        </w:rPr>
        <w:t xml:space="preserve"> </w:t>
      </w:r>
      <w:r>
        <w:rPr>
          <w:sz w:val="24"/>
        </w:rPr>
        <w:t>note</w:t>
      </w:r>
      <w:r>
        <w:rPr>
          <w:spacing w:val="10"/>
          <w:sz w:val="24"/>
        </w:rPr>
        <w:t xml:space="preserve"> </w:t>
      </w:r>
      <w:r>
        <w:rPr>
          <w:sz w:val="24"/>
        </w:rPr>
        <w:t>that</w:t>
      </w:r>
      <w:r>
        <w:rPr>
          <w:spacing w:val="6"/>
          <w:sz w:val="24"/>
        </w:rPr>
        <w:t xml:space="preserve"> </w:t>
      </w:r>
      <w:r>
        <w:rPr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z w:val="24"/>
        </w:rPr>
        <w:t>HTTP</w:t>
      </w:r>
      <w:r>
        <w:rPr>
          <w:spacing w:val="8"/>
          <w:sz w:val="24"/>
        </w:rPr>
        <w:t xml:space="preserve"> </w:t>
      </w:r>
      <w:r>
        <w:rPr>
          <w:sz w:val="24"/>
        </w:rPr>
        <w:t>package</w:t>
      </w:r>
      <w:r>
        <w:rPr>
          <w:spacing w:val="10"/>
          <w:sz w:val="24"/>
        </w:rPr>
        <w:t xml:space="preserve"> </w:t>
      </w:r>
      <w:r>
        <w:rPr>
          <w:sz w:val="24"/>
        </w:rPr>
        <w:t>was</w:t>
      </w:r>
      <w:r>
        <w:rPr>
          <w:spacing w:val="8"/>
          <w:sz w:val="24"/>
        </w:rPr>
        <w:t xml:space="preserve"> </w:t>
      </w:r>
      <w:r>
        <w:rPr>
          <w:sz w:val="24"/>
        </w:rPr>
        <w:t>installed</w:t>
      </w:r>
      <w:r>
        <w:rPr>
          <w:spacing w:val="5"/>
          <w:sz w:val="24"/>
        </w:rPr>
        <w:t xml:space="preserve"> </w:t>
      </w:r>
      <w:r>
        <w:rPr>
          <w:sz w:val="24"/>
        </w:rPr>
        <w:t>from</w:t>
      </w:r>
      <w:r>
        <w:rPr>
          <w:spacing w:val="6"/>
          <w:sz w:val="24"/>
        </w:rPr>
        <w:t xml:space="preserve"> </w:t>
      </w:r>
      <w:r>
        <w:rPr>
          <w:sz w:val="24"/>
        </w:rPr>
        <w:t>the</w:t>
      </w:r>
      <w:r>
        <w:rPr>
          <w:spacing w:val="20"/>
          <w:sz w:val="24"/>
        </w:rPr>
        <w:t xml:space="preserve"> </w:t>
      </w:r>
      <w:r>
        <w:rPr>
          <w:b/>
          <w:sz w:val="24"/>
        </w:rPr>
        <w:t>user</w:t>
      </w:r>
      <w:r>
        <w:rPr>
          <w:b/>
          <w:spacing w:val="10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11"/>
          <w:sz w:val="24"/>
        </w:rPr>
        <w:t xml:space="preserve"> </w:t>
      </w:r>
      <w:r>
        <w:rPr>
          <w:sz w:val="24"/>
        </w:rPr>
        <w:t>that</w:t>
      </w:r>
      <w:r>
        <w:rPr>
          <w:spacing w:val="-57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added when</w:t>
      </w:r>
      <w:r>
        <w:rPr>
          <w:spacing w:val="3"/>
          <w:sz w:val="24"/>
        </w:rPr>
        <w:t xml:space="preserve"> </w:t>
      </w:r>
      <w:r>
        <w:rPr>
          <w:sz w:val="24"/>
        </w:rPr>
        <w:t>you created the</w:t>
      </w:r>
      <w:r>
        <w:rPr>
          <w:spacing w:val="-3"/>
          <w:sz w:val="24"/>
        </w:rPr>
        <w:t xml:space="preserve"> </w:t>
      </w:r>
      <w:r>
        <w:rPr>
          <w:sz w:val="24"/>
        </w:rPr>
        <w:t>instance.</w:t>
      </w:r>
    </w:p>
    <w:p>
      <w:pPr>
        <w:rPr>
          <w:sz w:val="24"/>
        </w:rPr>
        <w:sectPr>
          <w:pgSz w:w="12240" w:h="15840"/>
          <w:pgMar w:top="1100" w:right="880" w:bottom="280" w:left="960" w:header="780" w:footer="0" w:gutter="0"/>
          <w:cols w:space="7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</w:p>
    <w:p>
      <w:pPr>
        <w:pStyle w:val="BodyText"/>
        <w:ind w:left="1032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681980" cy="2472055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2195" cy="247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before="2"/>
        <w:rPr>
          <w:sz w:val="17"/>
        </w:rPr>
      </w:pPr>
    </w:p>
    <w:p>
      <w:pPr>
        <w:pStyle w:val="ListParagraph"/>
        <w:numPr>
          <w:ilvl w:val="0"/>
          <w:numId w:val="2"/>
        </w:numPr>
        <w:tabs>
          <w:tab w:val="left" w:pos="841"/>
        </w:tabs>
        <w:spacing w:before="90"/>
        <w:ind w:hanging="361"/>
        <w:rPr>
          <w:sz w:val="24"/>
        </w:rPr>
      </w:pPr>
      <w:r>
        <w:rPr>
          <w:sz w:val="24"/>
        </w:rPr>
        <w:t>Choose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Cancel</w:t>
      </w:r>
      <w:r>
        <w:rPr>
          <w:sz w:val="24"/>
        </w:rPr>
        <w:t>.</w:t>
      </w:r>
    </w:p>
    <w:p>
      <w:pPr>
        <w:pStyle w:val="ListParagraph"/>
        <w:numPr>
          <w:ilvl w:val="0"/>
          <w:numId w:val="2"/>
        </w:numPr>
        <w:tabs>
          <w:tab w:val="left" w:pos="841"/>
        </w:tabs>
        <w:ind w:right="201"/>
        <w:rPr>
          <w:sz w:val="24"/>
        </w:rPr>
      </w:pPr>
      <w:r>
        <w:rPr>
          <w:spacing w:val="-1"/>
          <w:sz w:val="24"/>
        </w:rPr>
        <w:t>Ensure</w:t>
      </w:r>
      <w:r>
        <w:rPr>
          <w:spacing w:val="-6"/>
          <w:sz w:val="24"/>
        </w:rPr>
        <w:t xml:space="preserve"> </w:t>
      </w:r>
      <w:r>
        <w:rPr>
          <w:b/>
          <w:spacing w:val="-1"/>
          <w:sz w:val="24"/>
        </w:rPr>
        <w:t>Web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Server</w:t>
      </w:r>
      <w:r>
        <w:rPr>
          <w:b/>
          <w:spacing w:val="-6"/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still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selected.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Then,</w:t>
      </w:r>
      <w:r>
        <w:rPr>
          <w:spacing w:val="-11"/>
          <w:sz w:val="24"/>
        </w:rPr>
        <w:t xml:space="preserve"> </w:t>
      </w:r>
      <w:r>
        <w:rPr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Actions</w:t>
      </w:r>
      <w:r>
        <w:rPr>
          <w:spacing w:val="-10"/>
          <w:sz w:val="24"/>
        </w:rPr>
        <w:t xml:space="preserve"> </w:t>
      </w:r>
      <w:r>
        <w:rPr>
          <w:sz w:val="24"/>
        </w:rPr>
        <w:t>menu,</w:t>
      </w:r>
      <w:r>
        <w:rPr>
          <w:spacing w:val="-7"/>
          <w:sz w:val="24"/>
        </w:rPr>
        <w:t xml:space="preserve"> </w:t>
      </w:r>
      <w:r>
        <w:rPr>
          <w:sz w:val="24"/>
        </w:rPr>
        <w:t>select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Monitor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troubleshoot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Get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instance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screenshot</w:t>
      </w:r>
      <w:r>
        <w:rPr>
          <w:sz w:val="24"/>
        </w:rPr>
        <w:t>.</w:t>
      </w:r>
    </w:p>
    <w:p>
      <w:pPr>
        <w:pStyle w:val="BodyText"/>
        <w:spacing w:before="4"/>
      </w:pPr>
    </w:p>
    <w:p>
      <w:pPr>
        <w:pStyle w:val="BodyText"/>
        <w:ind w:left="840" w:right="68"/>
      </w:pPr>
      <w:r>
        <w:rPr>
          <w:spacing w:val="-1"/>
        </w:rPr>
        <w:t>This</w:t>
      </w:r>
      <w:r>
        <w:rPr>
          <w:spacing w:val="-14"/>
        </w:rPr>
        <w:t xml:space="preserve"> </w:t>
      </w:r>
      <w:r>
        <w:rPr>
          <w:spacing w:val="-1"/>
        </w:rPr>
        <w:t>shows</w:t>
      </w:r>
      <w:r>
        <w:rPr>
          <w:spacing w:val="-10"/>
        </w:rPr>
        <w:t xml:space="preserve"> </w:t>
      </w:r>
      <w:r>
        <w:rPr>
          <w:spacing w:val="-1"/>
        </w:rPr>
        <w:t>you</w:t>
      </w:r>
      <w:r>
        <w:rPr>
          <w:spacing w:val="-9"/>
        </w:rPr>
        <w:t xml:space="preserve"> </w:t>
      </w:r>
      <w:r>
        <w:rPr>
          <w:spacing w:val="-1"/>
        </w:rPr>
        <w:t>what</w:t>
      </w:r>
      <w:r>
        <w:rPr>
          <w:spacing w:val="-7"/>
        </w:rPr>
        <w:t xml:space="preserve"> </w:t>
      </w:r>
      <w:r>
        <w:rPr>
          <w:spacing w:val="-1"/>
        </w:rPr>
        <w:t>your</w:t>
      </w:r>
      <w:r>
        <w:rPr>
          <w:spacing w:val="-8"/>
        </w:rPr>
        <w:t xml:space="preserve"> </w:t>
      </w:r>
      <w:r>
        <w:rPr>
          <w:spacing w:val="-1"/>
        </w:rPr>
        <w:t>Amazon</w:t>
      </w:r>
      <w:r>
        <w:rPr>
          <w:spacing w:val="-9"/>
        </w:rPr>
        <w:t xml:space="preserve"> </w:t>
      </w:r>
      <w:r>
        <w:rPr>
          <w:spacing w:val="-1"/>
        </w:rPr>
        <w:t>EC2</w:t>
      </w:r>
      <w:r>
        <w:rPr>
          <w:spacing w:val="-12"/>
        </w:rPr>
        <w:t xml:space="preserve"> </w:t>
      </w:r>
      <w:r>
        <w:t>instance</w:t>
      </w:r>
      <w:r>
        <w:rPr>
          <w:spacing w:val="-11"/>
        </w:rPr>
        <w:t xml:space="preserve"> </w:t>
      </w:r>
      <w:r>
        <w:t>console</w:t>
      </w:r>
      <w:r>
        <w:rPr>
          <w:spacing w:val="-11"/>
        </w:rPr>
        <w:t xml:space="preserve"> </w:t>
      </w:r>
      <w:r>
        <w:t>would</w:t>
      </w:r>
      <w:r>
        <w:rPr>
          <w:spacing w:val="-12"/>
        </w:rPr>
        <w:t xml:space="preserve"> </w:t>
      </w:r>
      <w:r>
        <w:t>look</w:t>
      </w:r>
      <w:r>
        <w:rPr>
          <w:spacing w:val="-12"/>
        </w:rPr>
        <w:t xml:space="preserve"> </w:t>
      </w:r>
      <w:r>
        <w:t>like</w:t>
      </w:r>
      <w:r>
        <w:rPr>
          <w:spacing w:val="-11"/>
        </w:rPr>
        <w:t xml:space="preserve"> </w:t>
      </w:r>
      <w:r>
        <w:t>if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screen</w:t>
      </w:r>
      <w:r>
        <w:rPr>
          <w:spacing w:val="-17"/>
        </w:rPr>
        <w:t xml:space="preserve"> </w:t>
      </w:r>
      <w:r>
        <w:t>were</w:t>
      </w:r>
      <w:r>
        <w:rPr>
          <w:spacing w:val="-11"/>
        </w:rPr>
        <w:t xml:space="preserve"> </w:t>
      </w:r>
      <w:r>
        <w:t>attached</w:t>
      </w:r>
      <w:r>
        <w:rPr>
          <w:spacing w:val="-57"/>
        </w:rPr>
        <w:t xml:space="preserve"> </w:t>
      </w:r>
      <w:r>
        <w:t>to it.</w:t>
      </w:r>
    </w:p>
    <w:p>
      <w:pPr>
        <w:pStyle w:val="BodyText"/>
        <w:spacing w:before="3"/>
        <w:rPr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179705</wp:posOffset>
            </wp:positionV>
            <wp:extent cx="5944235" cy="401002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316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sz w:val="21"/>
        </w:rPr>
        <w:sectPr>
          <w:pgSz w:w="12240" w:h="15840"/>
          <w:pgMar w:top="1100" w:right="880" w:bottom="280" w:left="960" w:header="780" w:footer="0" w:gutter="0"/>
          <w:cols w:space="720"/>
        </w:sectPr>
      </w:pPr>
    </w:p>
    <w:p>
      <w:pPr>
        <w:pStyle w:val="BodyText"/>
        <w:rPr>
          <w:sz w:val="28"/>
        </w:rPr>
      </w:pPr>
    </w:p>
    <w:p>
      <w:pPr>
        <w:pStyle w:val="BodyText"/>
        <w:spacing w:before="90"/>
        <w:ind w:left="840" w:right="194"/>
        <w:jc w:val="both"/>
      </w:pPr>
      <w:r>
        <w:t>If you are unable to reach your instance via SSH or RDP, you can capture a screenshot of your</w:t>
      </w:r>
      <w:r>
        <w:rPr>
          <w:spacing w:val="1"/>
        </w:rPr>
        <w:t xml:space="preserve"> </w:t>
      </w:r>
      <w:r>
        <w:rPr>
          <w:spacing w:val="-1"/>
        </w:rPr>
        <w:t>instance</w:t>
      </w:r>
      <w:r>
        <w:rPr>
          <w:spacing w:val="-11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rPr>
          <w:spacing w:val="-1"/>
        </w:rPr>
        <w:t>view</w:t>
      </w:r>
      <w:r>
        <w:rPr>
          <w:spacing w:val="-9"/>
        </w:rPr>
        <w:t xml:space="preserve"> </w:t>
      </w:r>
      <w:r>
        <w:rPr>
          <w:spacing w:val="-1"/>
        </w:rPr>
        <w:t>it</w:t>
      </w:r>
      <w:r>
        <w:rPr>
          <w:spacing w:val="-12"/>
        </w:rPr>
        <w:t xml:space="preserve"> </w:t>
      </w:r>
      <w:r>
        <w:rPr>
          <w:spacing w:val="-1"/>
        </w:rPr>
        <w:t>as</w:t>
      </w:r>
      <w:r>
        <w:rPr>
          <w:spacing w:val="-9"/>
        </w:rPr>
        <w:t xml:space="preserve"> </w:t>
      </w:r>
      <w:r>
        <w:rPr>
          <w:spacing w:val="-1"/>
        </w:rPr>
        <w:t>an</w:t>
      </w:r>
      <w:r>
        <w:rPr>
          <w:spacing w:val="-12"/>
        </w:rPr>
        <w:t xml:space="preserve"> </w:t>
      </w:r>
      <w:r>
        <w:rPr>
          <w:spacing w:val="-1"/>
        </w:rPr>
        <w:t>image.</w:t>
      </w:r>
      <w:r>
        <w:rPr>
          <w:spacing w:val="-7"/>
        </w:rPr>
        <w:t xml:space="preserve"> </w:t>
      </w:r>
      <w:r>
        <w:rPr>
          <w:spacing w:val="-1"/>
        </w:rPr>
        <w:t>This</w:t>
      </w:r>
      <w:r>
        <w:rPr>
          <w:spacing w:val="-10"/>
        </w:rPr>
        <w:t xml:space="preserve"> </w:t>
      </w:r>
      <w:r>
        <w:rPr>
          <w:spacing w:val="-1"/>
        </w:rPr>
        <w:t>provides</w:t>
      </w:r>
      <w:r>
        <w:rPr>
          <w:spacing w:val="-9"/>
        </w:rPr>
        <w:t xml:space="preserve"> </w:t>
      </w:r>
      <w:r>
        <w:rPr>
          <w:spacing w:val="-1"/>
        </w:rPr>
        <w:t>visibility</w:t>
      </w:r>
      <w:r>
        <w:rPr>
          <w:spacing w:val="-16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status</w:t>
      </w:r>
      <w:r>
        <w:rPr>
          <w:spacing w:val="3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instance,</w:t>
      </w:r>
      <w:r>
        <w:rPr>
          <w:spacing w:val="-8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allows</w:t>
      </w:r>
      <w:r>
        <w:rPr>
          <w:spacing w:val="-58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quicker troubleshooting.</w:t>
      </w:r>
    </w:p>
    <w:p>
      <w:pPr>
        <w:pStyle w:val="BodyText"/>
        <w:spacing w:before="4"/>
      </w:pPr>
    </w:p>
    <w:p>
      <w:pPr>
        <w:pStyle w:val="ListParagraph"/>
        <w:numPr>
          <w:ilvl w:val="0"/>
          <w:numId w:val="2"/>
        </w:numPr>
        <w:tabs>
          <w:tab w:val="left" w:pos="841"/>
        </w:tabs>
        <w:ind w:hanging="361"/>
        <w:rPr>
          <w:sz w:val="24"/>
        </w:rPr>
      </w:pPr>
      <w:r>
        <w:rPr>
          <w:sz w:val="24"/>
        </w:rPr>
        <w:t>Choose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Cancel</w:t>
      </w:r>
      <w:r>
        <w:rPr>
          <w:sz w:val="24"/>
        </w:rPr>
        <w:t>.</w:t>
      </w:r>
    </w:p>
    <w:p>
      <w:pPr>
        <w:pStyle w:val="BodyText"/>
        <w:spacing w:before="4"/>
      </w:pPr>
    </w:p>
    <w:p>
      <w:pPr>
        <w:ind w:left="840"/>
        <w:jc w:val="both"/>
        <w:rPr>
          <w:sz w:val="24"/>
        </w:rPr>
      </w:pPr>
      <w:r>
        <w:rPr>
          <w:b/>
          <w:sz w:val="24"/>
        </w:rPr>
        <w:t>Congratulations!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You</w:t>
      </w:r>
      <w:r>
        <w:rPr>
          <w:spacing w:val="-3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explored</w:t>
      </w:r>
      <w:r>
        <w:rPr>
          <w:spacing w:val="-2"/>
          <w:sz w:val="24"/>
        </w:rPr>
        <w:t xml:space="preserve"> </w:t>
      </w:r>
      <w:r>
        <w:rPr>
          <w:sz w:val="24"/>
        </w:rPr>
        <w:t>several</w:t>
      </w:r>
      <w:r>
        <w:rPr>
          <w:spacing w:val="1"/>
          <w:sz w:val="24"/>
        </w:rPr>
        <w:t xml:space="preserve"> </w:t>
      </w:r>
      <w:r>
        <w:rPr>
          <w:sz w:val="24"/>
        </w:rPr>
        <w:t>ways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monitor your</w:t>
      </w:r>
      <w:r>
        <w:rPr>
          <w:spacing w:val="-2"/>
          <w:sz w:val="24"/>
        </w:rPr>
        <w:t xml:space="preserve"> </w:t>
      </w:r>
      <w:r>
        <w:rPr>
          <w:sz w:val="24"/>
        </w:rPr>
        <w:t>instance.</w:t>
      </w:r>
    </w:p>
    <w:p>
      <w:pPr>
        <w:ind w:left="840"/>
        <w:jc w:val="both"/>
        <w:rPr>
          <w:sz w:val="24"/>
        </w:rPr>
      </w:pPr>
    </w:p>
    <w:p>
      <w:pPr>
        <w:jc w:val="both"/>
      </w:pPr>
      <w:r>
        <w:rPr>
          <w:noProof/>
          <w:lang w:val="en-IN" w:eastAsia="en-IN"/>
        </w:rPr>
        <w:drawing>
          <wp:inline distT="0" distB="0" distL="114300" distR="114300">
            <wp:extent cx="6598285" cy="3137535"/>
            <wp:effectExtent l="0" t="0" r="635" b="190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98285" cy="313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pStyle w:val="BodyText"/>
        <w:spacing w:before="3"/>
      </w:pPr>
    </w:p>
    <w:p>
      <w:pPr>
        <w:pStyle w:val="Heading1"/>
      </w:pPr>
      <w:r>
        <w:t>Task</w:t>
      </w:r>
      <w:r>
        <w:rPr>
          <w:spacing w:val="-4"/>
        </w:rPr>
        <w:t xml:space="preserve"> </w:t>
      </w:r>
      <w:r>
        <w:t>3:</w:t>
      </w:r>
      <w:r>
        <w:rPr>
          <w:spacing w:val="-1"/>
        </w:rPr>
        <w:t xml:space="preserve"> </w:t>
      </w:r>
      <w:r>
        <w:t>Update</w:t>
      </w:r>
      <w:r>
        <w:rPr>
          <w:spacing w:val="-4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Security</w:t>
      </w:r>
      <w:r>
        <w:rPr>
          <w:spacing w:val="-8"/>
        </w:rPr>
        <w:t xml:space="preserve"> </w:t>
      </w:r>
      <w:r>
        <w:t>Group and</w:t>
      </w:r>
      <w:r>
        <w:rPr>
          <w:spacing w:val="-1"/>
        </w:rPr>
        <w:t xml:space="preserve"> </w:t>
      </w:r>
      <w:r>
        <w:t>Access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Server</w:t>
      </w:r>
    </w:p>
    <w:p>
      <w:pPr>
        <w:pStyle w:val="BodyText"/>
        <w:spacing w:before="3"/>
        <w:rPr>
          <w:rFonts w:ascii="Arial"/>
          <w:b/>
          <w:sz w:val="28"/>
        </w:rPr>
      </w:pPr>
    </w:p>
    <w:p>
      <w:pPr>
        <w:pStyle w:val="BodyText"/>
        <w:spacing w:before="1"/>
        <w:ind w:left="120"/>
      </w:pPr>
      <w:r>
        <w:t>When</w:t>
      </w:r>
      <w:r>
        <w:rPr>
          <w:spacing w:val="26"/>
        </w:rPr>
        <w:t xml:space="preserve"> </w:t>
      </w:r>
      <w:r>
        <w:t>you</w:t>
      </w:r>
      <w:r>
        <w:rPr>
          <w:spacing w:val="22"/>
        </w:rPr>
        <w:t xml:space="preserve"> </w:t>
      </w:r>
      <w:r>
        <w:t>launched</w:t>
      </w:r>
      <w:r>
        <w:rPr>
          <w:spacing w:val="23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EC2</w:t>
      </w:r>
      <w:r>
        <w:rPr>
          <w:spacing w:val="23"/>
        </w:rPr>
        <w:t xml:space="preserve"> </w:t>
      </w:r>
      <w:r>
        <w:t>instance,</w:t>
      </w:r>
      <w:r>
        <w:rPr>
          <w:spacing w:val="22"/>
        </w:rPr>
        <w:t xml:space="preserve"> </w:t>
      </w:r>
      <w:r>
        <w:t>you</w:t>
      </w:r>
      <w:r>
        <w:rPr>
          <w:spacing w:val="23"/>
        </w:rPr>
        <w:t xml:space="preserve"> </w:t>
      </w:r>
      <w:r>
        <w:t>provided</w:t>
      </w:r>
      <w:r>
        <w:rPr>
          <w:spacing w:val="22"/>
        </w:rPr>
        <w:t xml:space="preserve"> </w:t>
      </w:r>
      <w:r>
        <w:t>a</w:t>
      </w:r>
      <w:r>
        <w:rPr>
          <w:spacing w:val="24"/>
        </w:rPr>
        <w:t xml:space="preserve"> </w:t>
      </w:r>
      <w:r>
        <w:t>script</w:t>
      </w:r>
      <w:r>
        <w:rPr>
          <w:spacing w:val="23"/>
        </w:rPr>
        <w:t xml:space="preserve"> </w:t>
      </w:r>
      <w:r>
        <w:t>that</w:t>
      </w:r>
      <w:r>
        <w:rPr>
          <w:spacing w:val="24"/>
        </w:rPr>
        <w:t xml:space="preserve"> </w:t>
      </w:r>
      <w:r>
        <w:t>installed</w:t>
      </w:r>
      <w:r>
        <w:rPr>
          <w:spacing w:val="22"/>
        </w:rPr>
        <w:t xml:space="preserve"> </w:t>
      </w:r>
      <w:r>
        <w:t>a</w:t>
      </w:r>
      <w:r>
        <w:rPr>
          <w:spacing w:val="24"/>
        </w:rPr>
        <w:t xml:space="preserve"> </w:t>
      </w:r>
      <w:r>
        <w:t>web</w:t>
      </w:r>
      <w:r>
        <w:rPr>
          <w:spacing w:val="18"/>
        </w:rPr>
        <w:t xml:space="preserve"> </w:t>
      </w:r>
      <w:r>
        <w:t>server</w:t>
      </w:r>
      <w:r>
        <w:rPr>
          <w:spacing w:val="23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t>created</w:t>
      </w:r>
      <w:r>
        <w:rPr>
          <w:spacing w:val="23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simple web page. In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task,</w:t>
      </w:r>
      <w:r>
        <w:rPr>
          <w:spacing w:val="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will access</w:t>
      </w:r>
      <w:r>
        <w:rPr>
          <w:spacing w:val="-2"/>
        </w:rPr>
        <w:t xml:space="preserve"> </w:t>
      </w:r>
      <w:r>
        <w:t>content</w:t>
      </w:r>
      <w:r>
        <w:rPr>
          <w:spacing w:val="-1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server.</w:t>
      </w:r>
    </w:p>
    <w:p>
      <w:pPr>
        <w:pStyle w:val="BodyText"/>
        <w:spacing w:before="4"/>
      </w:pPr>
    </w:p>
    <w:p>
      <w:pPr>
        <w:pStyle w:val="ListParagraph"/>
        <w:numPr>
          <w:ilvl w:val="0"/>
          <w:numId w:val="2"/>
        </w:numPr>
        <w:tabs>
          <w:tab w:val="left" w:pos="841"/>
        </w:tabs>
        <w:ind w:hanging="361"/>
        <w:rPr>
          <w:sz w:val="24"/>
        </w:rPr>
      </w:pPr>
      <w:r>
        <w:rPr>
          <w:sz w:val="24"/>
        </w:rPr>
        <w:t xml:space="preserve">Ensure </w:t>
      </w:r>
      <w:r>
        <w:rPr>
          <w:b/>
          <w:sz w:val="24"/>
        </w:rPr>
        <w:t>Web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Server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still</w:t>
      </w:r>
      <w:r>
        <w:rPr>
          <w:spacing w:val="-1"/>
          <w:sz w:val="24"/>
        </w:rPr>
        <w:t xml:space="preserve"> </w:t>
      </w:r>
      <w:r>
        <w:rPr>
          <w:sz w:val="24"/>
        </w:rPr>
        <w:t>selected.</w:t>
      </w:r>
      <w:r>
        <w:rPr>
          <w:spacing w:val="-2"/>
          <w:sz w:val="24"/>
        </w:rPr>
        <w:t xml:space="preserve"> </w:t>
      </w:r>
      <w:r>
        <w:rPr>
          <w:sz w:val="24"/>
        </w:rPr>
        <w:t>Choose the</w:t>
      </w:r>
      <w:r>
        <w:rPr>
          <w:spacing w:val="3"/>
          <w:sz w:val="24"/>
        </w:rPr>
        <w:t xml:space="preserve"> </w:t>
      </w:r>
      <w:r>
        <w:rPr>
          <w:b/>
          <w:sz w:val="24"/>
        </w:rPr>
        <w:t>Details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tab.</w:t>
      </w:r>
    </w:p>
    <w:p>
      <w:pPr>
        <w:pStyle w:val="ListParagraph"/>
        <w:numPr>
          <w:ilvl w:val="0"/>
          <w:numId w:val="2"/>
        </w:numPr>
        <w:tabs>
          <w:tab w:val="left" w:pos="841"/>
        </w:tabs>
        <w:ind w:hanging="361"/>
        <w:rPr>
          <w:sz w:val="24"/>
        </w:rPr>
      </w:pPr>
      <w:r>
        <w:rPr>
          <w:sz w:val="24"/>
        </w:rPr>
        <w:t>Copy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Public IPv4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address </w:t>
      </w:r>
      <w:r>
        <w:rPr>
          <w:sz w:val="24"/>
        </w:rPr>
        <w:t>of</w:t>
      </w:r>
      <w:r>
        <w:rPr>
          <w:spacing w:val="2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instance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clipboard.</w:t>
      </w:r>
    </w:p>
    <w:p>
      <w:pPr>
        <w:pStyle w:val="ListParagraph"/>
        <w:numPr>
          <w:ilvl w:val="0"/>
          <w:numId w:val="2"/>
        </w:numPr>
        <w:tabs>
          <w:tab w:val="left" w:pos="841"/>
        </w:tabs>
        <w:ind w:hanging="361"/>
        <w:rPr>
          <w:sz w:val="24"/>
        </w:rPr>
      </w:pPr>
      <w:r>
        <w:rPr>
          <w:sz w:val="24"/>
        </w:rPr>
        <w:t>Open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new</w:t>
      </w:r>
      <w:r>
        <w:rPr>
          <w:spacing w:val="-3"/>
          <w:sz w:val="24"/>
        </w:rPr>
        <w:t xml:space="preserve"> </w:t>
      </w:r>
      <w:r>
        <w:rPr>
          <w:sz w:val="24"/>
        </w:rPr>
        <w:t>tab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-2"/>
          <w:sz w:val="24"/>
        </w:rPr>
        <w:t xml:space="preserve"> </w:t>
      </w:r>
      <w:r>
        <w:rPr>
          <w:sz w:val="24"/>
        </w:rPr>
        <w:t>web</w:t>
      </w:r>
      <w:r>
        <w:rPr>
          <w:spacing w:val="-1"/>
          <w:sz w:val="24"/>
        </w:rPr>
        <w:t xml:space="preserve"> </w:t>
      </w:r>
      <w:r>
        <w:rPr>
          <w:sz w:val="24"/>
        </w:rPr>
        <w:t>browser,</w:t>
      </w:r>
      <w:r>
        <w:rPr>
          <w:spacing w:val="-2"/>
          <w:sz w:val="24"/>
        </w:rPr>
        <w:t xml:space="preserve"> </w:t>
      </w:r>
      <w:r>
        <w:rPr>
          <w:sz w:val="24"/>
        </w:rPr>
        <w:t>paste the</w:t>
      </w:r>
      <w:r>
        <w:rPr>
          <w:spacing w:val="-1"/>
          <w:sz w:val="24"/>
        </w:rPr>
        <w:t xml:space="preserve"> </w:t>
      </w:r>
      <w:r>
        <w:rPr>
          <w:sz w:val="24"/>
        </w:rPr>
        <w:t>IP</w:t>
      </w:r>
      <w:r>
        <w:rPr>
          <w:spacing w:val="-3"/>
          <w:sz w:val="24"/>
        </w:rPr>
        <w:t xml:space="preserve"> </w:t>
      </w:r>
      <w:r>
        <w:rPr>
          <w:sz w:val="24"/>
        </w:rPr>
        <w:t>address you</w:t>
      </w:r>
      <w:r>
        <w:rPr>
          <w:spacing w:val="-2"/>
          <w:sz w:val="24"/>
        </w:rPr>
        <w:t xml:space="preserve"> </w:t>
      </w:r>
      <w:r>
        <w:rPr>
          <w:sz w:val="24"/>
        </w:rPr>
        <w:t>just</w:t>
      </w:r>
      <w:r>
        <w:rPr>
          <w:spacing w:val="-1"/>
          <w:sz w:val="24"/>
        </w:rPr>
        <w:t xml:space="preserve"> </w:t>
      </w:r>
      <w:r>
        <w:rPr>
          <w:sz w:val="24"/>
        </w:rPr>
        <w:t>copied,</w:t>
      </w:r>
      <w:r>
        <w:rPr>
          <w:spacing w:val="-2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press</w:t>
      </w:r>
      <w:r>
        <w:rPr>
          <w:spacing w:val="6"/>
          <w:sz w:val="24"/>
        </w:rPr>
        <w:t xml:space="preserve"> </w:t>
      </w:r>
      <w:r>
        <w:rPr>
          <w:b/>
          <w:sz w:val="24"/>
        </w:rPr>
        <w:t>Enter</w:t>
      </w:r>
      <w:r>
        <w:rPr>
          <w:sz w:val="24"/>
        </w:rPr>
        <w:t>.</w:t>
      </w:r>
    </w:p>
    <w:p>
      <w:pPr>
        <w:pStyle w:val="BodyText"/>
        <w:spacing w:before="4"/>
      </w:pPr>
    </w:p>
    <w:p>
      <w:pPr>
        <w:pStyle w:val="BodyText"/>
        <w:ind w:left="840"/>
        <w:jc w:val="both"/>
      </w:pPr>
      <w:r>
        <w:rPr>
          <w:b/>
        </w:rPr>
        <w:t>Question:</w:t>
      </w:r>
      <w:r>
        <w:rPr>
          <w:b/>
          <w:spacing w:val="2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able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access your</w:t>
      </w:r>
      <w:r>
        <w:rPr>
          <w:spacing w:val="-3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server?</w:t>
      </w:r>
      <w:r>
        <w:rPr>
          <w:spacing w:val="-2"/>
        </w:rPr>
        <w:t xml:space="preserve"> </w:t>
      </w:r>
      <w:r>
        <w:t>Why</w:t>
      </w:r>
      <w:r>
        <w:rPr>
          <w:spacing w:val="-7"/>
        </w:rPr>
        <w:t xml:space="preserve"> </w:t>
      </w:r>
      <w:r>
        <w:t>not?</w:t>
      </w:r>
    </w:p>
    <w:p>
      <w:pPr>
        <w:pStyle w:val="BodyText"/>
        <w:spacing w:before="5"/>
      </w:pPr>
    </w:p>
    <w:p>
      <w:pPr>
        <w:pStyle w:val="BodyText"/>
        <w:ind w:left="840" w:right="193"/>
        <w:jc w:val="both"/>
      </w:pPr>
      <w:r>
        <w:t xml:space="preserve">You are </w:t>
      </w:r>
      <w:r>
        <w:rPr>
          <w:b/>
        </w:rPr>
        <w:t xml:space="preserve">not </w:t>
      </w:r>
      <w:r>
        <w:t xml:space="preserve">currently able to access your web server because the </w:t>
      </w:r>
      <w:r>
        <w:rPr>
          <w:i/>
        </w:rPr>
        <w:t xml:space="preserve">security group </w:t>
      </w:r>
      <w:r>
        <w:t>is not permitting</w:t>
      </w:r>
      <w:r>
        <w:rPr>
          <w:spacing w:val="-57"/>
        </w:rPr>
        <w:t xml:space="preserve"> </w:t>
      </w:r>
      <w:r>
        <w:t>inbound</w:t>
      </w:r>
      <w:r>
        <w:rPr>
          <w:spacing w:val="-6"/>
        </w:rPr>
        <w:t xml:space="preserve"> </w:t>
      </w:r>
      <w:r>
        <w:t>traffic</w:t>
      </w:r>
      <w:r>
        <w:rPr>
          <w:spacing w:val="-4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port</w:t>
      </w:r>
      <w:r>
        <w:rPr>
          <w:spacing w:val="-4"/>
        </w:rPr>
        <w:t xml:space="preserve"> </w:t>
      </w:r>
      <w:r>
        <w:t>80,</w:t>
      </w:r>
      <w:r>
        <w:rPr>
          <w:spacing w:val="-6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HTTP</w:t>
      </w:r>
      <w:r>
        <w:rPr>
          <w:spacing w:val="-3"/>
        </w:rPr>
        <w:t xml:space="preserve"> </w:t>
      </w:r>
      <w:r>
        <w:t>web</w:t>
      </w:r>
      <w:r>
        <w:rPr>
          <w:spacing w:val="-6"/>
        </w:rPr>
        <w:t xml:space="preserve"> </w:t>
      </w:r>
      <w:r>
        <w:t>requests.</w:t>
      </w:r>
      <w:r>
        <w:rPr>
          <w:spacing w:val="-6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demonstration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using</w:t>
      </w:r>
      <w:r>
        <w:rPr>
          <w:spacing w:val="-5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security</w:t>
      </w:r>
      <w:r>
        <w:rPr>
          <w:spacing w:val="-14"/>
        </w:rPr>
        <w:t xml:space="preserve"> </w:t>
      </w:r>
      <w:r>
        <w:t>group</w:t>
      </w:r>
      <w:r>
        <w:rPr>
          <w:spacing w:val="-10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firewall</w:t>
      </w:r>
      <w:r>
        <w:rPr>
          <w:spacing w:val="-13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restrict</w:t>
      </w:r>
      <w:r>
        <w:rPr>
          <w:spacing w:val="-9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network</w:t>
      </w:r>
      <w:r>
        <w:rPr>
          <w:spacing w:val="-9"/>
        </w:rPr>
        <w:t xml:space="preserve"> </w:t>
      </w:r>
      <w:r>
        <w:t>traffic</w:t>
      </w:r>
      <w:r>
        <w:rPr>
          <w:spacing w:val="-13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allowed</w:t>
      </w:r>
      <w:r>
        <w:rPr>
          <w:spacing w:val="-10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out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instance.</w:t>
      </w:r>
    </w:p>
    <w:p>
      <w:pPr>
        <w:pStyle w:val="BodyText"/>
        <w:spacing w:before="4"/>
      </w:pPr>
    </w:p>
    <w:p>
      <w:pPr>
        <w:pStyle w:val="BodyText"/>
        <w:ind w:left="840"/>
        <w:jc w:val="both"/>
      </w:pPr>
      <w:r>
        <w:t>To</w:t>
      </w:r>
      <w:r>
        <w:rPr>
          <w:spacing w:val="-1"/>
        </w:rPr>
        <w:t xml:space="preserve"> </w:t>
      </w:r>
      <w:r>
        <w:t>correct</w:t>
      </w:r>
      <w:r>
        <w:rPr>
          <w:spacing w:val="-1"/>
        </w:rPr>
        <w:t xml:space="preserve"> </w:t>
      </w:r>
      <w:r>
        <w:t>this,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update the security</w:t>
      </w:r>
      <w:r>
        <w:rPr>
          <w:spacing w:val="-6"/>
        </w:rPr>
        <w:t xml:space="preserve"> </w:t>
      </w:r>
      <w:r>
        <w:t>group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permit web</w:t>
      </w:r>
      <w:r>
        <w:rPr>
          <w:spacing w:val="-6"/>
        </w:rPr>
        <w:t xml:space="preserve"> </w:t>
      </w:r>
      <w:r>
        <w:t>traffic on</w:t>
      </w:r>
      <w:r>
        <w:rPr>
          <w:spacing w:val="-1"/>
        </w:rPr>
        <w:t xml:space="preserve"> </w:t>
      </w:r>
      <w:r>
        <w:t>port</w:t>
      </w:r>
      <w:r>
        <w:rPr>
          <w:spacing w:val="-4"/>
        </w:rPr>
        <w:t xml:space="preserve"> </w:t>
      </w:r>
      <w:r>
        <w:t>80.</w:t>
      </w:r>
    </w:p>
    <w:p>
      <w:pPr>
        <w:pStyle w:val="BodyText"/>
        <w:spacing w:before="4"/>
      </w:pPr>
    </w:p>
    <w:p>
      <w:pPr>
        <w:pStyle w:val="ListParagraph"/>
        <w:numPr>
          <w:ilvl w:val="0"/>
          <w:numId w:val="2"/>
        </w:numPr>
        <w:tabs>
          <w:tab w:val="left" w:pos="841"/>
        </w:tabs>
        <w:ind w:hanging="361"/>
        <w:rPr>
          <w:sz w:val="24"/>
        </w:rPr>
      </w:pPr>
      <w:r>
        <w:rPr>
          <w:sz w:val="24"/>
        </w:rPr>
        <w:t>Keep</w:t>
      </w:r>
      <w:r>
        <w:rPr>
          <w:spacing w:val="-2"/>
          <w:sz w:val="24"/>
        </w:rPr>
        <w:t xml:space="preserve"> </w:t>
      </w:r>
      <w:r>
        <w:rPr>
          <w:sz w:val="24"/>
        </w:rPr>
        <w:t>the browser</w:t>
      </w:r>
      <w:r>
        <w:rPr>
          <w:spacing w:val="-2"/>
          <w:sz w:val="24"/>
        </w:rPr>
        <w:t xml:space="preserve"> </w:t>
      </w:r>
      <w:r>
        <w:rPr>
          <w:sz w:val="24"/>
        </w:rPr>
        <w:t>tab</w:t>
      </w:r>
      <w:r>
        <w:rPr>
          <w:spacing w:val="-1"/>
          <w:sz w:val="24"/>
        </w:rPr>
        <w:t xml:space="preserve"> </w:t>
      </w:r>
      <w:r>
        <w:rPr>
          <w:sz w:val="24"/>
        </w:rPr>
        <w:t>open,</w:t>
      </w:r>
      <w:r>
        <w:rPr>
          <w:spacing w:val="-1"/>
          <w:sz w:val="24"/>
        </w:rPr>
        <w:t xml:space="preserve"> </w:t>
      </w:r>
      <w:r>
        <w:rPr>
          <w:sz w:val="24"/>
        </w:rPr>
        <w:t>but</w:t>
      </w:r>
      <w:r>
        <w:rPr>
          <w:spacing w:val="-2"/>
          <w:sz w:val="24"/>
        </w:rPr>
        <w:t xml:space="preserve"> </w:t>
      </w:r>
      <w:r>
        <w:rPr>
          <w:sz w:val="24"/>
        </w:rPr>
        <w:t>return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b/>
          <w:sz w:val="24"/>
        </w:rPr>
        <w:t>EC2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Console </w:t>
      </w:r>
      <w:r>
        <w:rPr>
          <w:sz w:val="24"/>
        </w:rPr>
        <w:t>tab.</w:t>
      </w:r>
    </w:p>
    <w:p>
      <w:pPr>
        <w:pStyle w:val="ListParagraph"/>
        <w:numPr>
          <w:ilvl w:val="0"/>
          <w:numId w:val="2"/>
        </w:numPr>
        <w:tabs>
          <w:tab w:val="left" w:pos="841"/>
        </w:tabs>
        <w:ind w:hanging="361"/>
        <w:rPr>
          <w:sz w:val="24"/>
        </w:rPr>
      </w:pP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left</w:t>
      </w:r>
      <w:r>
        <w:rPr>
          <w:spacing w:val="-2"/>
          <w:sz w:val="24"/>
        </w:rPr>
        <w:t xml:space="preserve"> </w:t>
      </w:r>
      <w:r>
        <w:rPr>
          <w:sz w:val="24"/>
        </w:rPr>
        <w:t>navigation</w:t>
      </w:r>
      <w:r>
        <w:rPr>
          <w:spacing w:val="-3"/>
          <w:sz w:val="24"/>
        </w:rPr>
        <w:t xml:space="preserve"> </w:t>
      </w:r>
      <w:r>
        <w:rPr>
          <w:sz w:val="24"/>
        </w:rPr>
        <w:t>pane,</w:t>
      </w:r>
      <w:r>
        <w:rPr>
          <w:spacing w:val="-8"/>
          <w:sz w:val="24"/>
        </w:rPr>
        <w:t xml:space="preserve"> </w:t>
      </w:r>
      <w:r>
        <w:rPr>
          <w:sz w:val="24"/>
        </w:rPr>
        <w:t>choose</w:t>
      </w:r>
      <w:r>
        <w:rPr>
          <w:spacing w:val="3"/>
          <w:sz w:val="24"/>
        </w:rPr>
        <w:t xml:space="preserve"> </w:t>
      </w:r>
      <w:r>
        <w:rPr>
          <w:b/>
          <w:sz w:val="24"/>
        </w:rPr>
        <w:t>Security Groups</w:t>
      </w:r>
      <w:r>
        <w:rPr>
          <w:sz w:val="24"/>
        </w:rPr>
        <w:t>.</w:t>
      </w:r>
    </w:p>
    <w:p>
      <w:pPr>
        <w:pStyle w:val="ListParagraph"/>
        <w:numPr>
          <w:ilvl w:val="0"/>
          <w:numId w:val="2"/>
        </w:numPr>
        <w:tabs>
          <w:tab w:val="left" w:pos="841"/>
        </w:tabs>
        <w:ind w:hanging="361"/>
        <w:rPr>
          <w:sz w:val="24"/>
        </w:rPr>
      </w:pP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Web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Server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security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group</w:t>
      </w:r>
      <w:r>
        <w:rPr>
          <w:sz w:val="24"/>
        </w:rPr>
        <w:t>.</w:t>
      </w:r>
    </w:p>
    <w:p>
      <w:pPr>
        <w:pStyle w:val="ListParagraph"/>
        <w:numPr>
          <w:ilvl w:val="0"/>
          <w:numId w:val="2"/>
        </w:numPr>
        <w:tabs>
          <w:tab w:val="left" w:pos="841"/>
        </w:tabs>
        <w:spacing w:before="1"/>
        <w:ind w:hanging="361"/>
        <w:rPr>
          <w:sz w:val="24"/>
        </w:rPr>
      </w:pPr>
      <w:r>
        <w:rPr>
          <w:sz w:val="24"/>
        </w:rPr>
        <w:t>Choose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Inbound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rules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tab.</w:t>
      </w:r>
    </w:p>
    <w:p>
      <w:pPr>
        <w:pStyle w:val="BodyText"/>
        <w:spacing w:before="3"/>
      </w:pPr>
    </w:p>
    <w:p>
      <w:pPr>
        <w:pStyle w:val="BodyText"/>
        <w:ind w:left="840"/>
        <w:jc w:val="both"/>
      </w:pPr>
      <w:r>
        <w:lastRenderedPageBreak/>
        <w:t>The</w:t>
      </w:r>
      <w:r>
        <w:rPr>
          <w:spacing w:val="1"/>
        </w:rPr>
        <w:t xml:space="preserve"> </w:t>
      </w:r>
      <w:r>
        <w:t>security</w:t>
      </w:r>
      <w:r>
        <w:rPr>
          <w:spacing w:val="-4"/>
        </w:rPr>
        <w:t xml:space="preserve"> </w:t>
      </w:r>
      <w:r>
        <w:t>group currently</w:t>
      </w:r>
      <w:r>
        <w:rPr>
          <w:spacing w:val="-7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inbound</w:t>
      </w:r>
      <w:r>
        <w:rPr>
          <w:spacing w:val="1"/>
        </w:rPr>
        <w:t xml:space="preserve"> </w:t>
      </w:r>
      <w:r>
        <w:t>rules.</w:t>
      </w:r>
    </w:p>
    <w:p>
      <w:pPr>
        <w:pStyle w:val="BodyText"/>
        <w:spacing w:before="4"/>
      </w:pPr>
    </w:p>
    <w:p>
      <w:pPr>
        <w:pStyle w:val="ListParagraph"/>
        <w:numPr>
          <w:ilvl w:val="0"/>
          <w:numId w:val="2"/>
        </w:numPr>
        <w:tabs>
          <w:tab w:val="left" w:pos="841"/>
        </w:tabs>
        <w:spacing w:before="1"/>
        <w:ind w:hanging="361"/>
        <w:rPr>
          <w:sz w:val="24"/>
        </w:rPr>
      </w:pPr>
      <w:r>
        <w:rPr>
          <w:sz w:val="24"/>
        </w:rPr>
        <w:t>Choose</w:t>
      </w:r>
      <w:r>
        <w:rPr>
          <w:spacing w:val="-1"/>
          <w:sz w:val="24"/>
        </w:rPr>
        <w:t xml:space="preserve"> </w:t>
      </w:r>
      <w:r>
        <w:rPr>
          <w:sz w:val="24"/>
        </w:rPr>
        <w:t>Edit</w:t>
      </w:r>
      <w:r>
        <w:rPr>
          <w:spacing w:val="-1"/>
          <w:sz w:val="24"/>
        </w:rPr>
        <w:t xml:space="preserve"> </w:t>
      </w:r>
      <w:r>
        <w:rPr>
          <w:sz w:val="24"/>
        </w:rPr>
        <w:t>inbound</w:t>
      </w:r>
      <w:r>
        <w:rPr>
          <w:spacing w:val="-2"/>
          <w:sz w:val="24"/>
        </w:rPr>
        <w:t xml:space="preserve"> </w:t>
      </w:r>
      <w:r>
        <w:rPr>
          <w:sz w:val="24"/>
        </w:rPr>
        <w:t>rules,</w:t>
      </w:r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Add</w:t>
      </w:r>
      <w:r>
        <w:rPr>
          <w:spacing w:val="-2"/>
          <w:sz w:val="24"/>
        </w:rPr>
        <w:t xml:space="preserve"> </w:t>
      </w:r>
      <w:r>
        <w:rPr>
          <w:sz w:val="24"/>
        </w:rPr>
        <w:t>rule and</w:t>
      </w:r>
      <w:r>
        <w:rPr>
          <w:spacing w:val="-2"/>
          <w:sz w:val="24"/>
        </w:rPr>
        <w:t xml:space="preserve"> </w:t>
      </w:r>
      <w:r>
        <w:rPr>
          <w:sz w:val="24"/>
        </w:rPr>
        <w:t>then</w:t>
      </w:r>
      <w:r>
        <w:rPr>
          <w:spacing w:val="-6"/>
          <w:sz w:val="24"/>
        </w:rPr>
        <w:t xml:space="preserve"> </w:t>
      </w:r>
      <w:r>
        <w:rPr>
          <w:sz w:val="24"/>
        </w:rPr>
        <w:t>configure:</w:t>
      </w:r>
    </w:p>
    <w:p>
      <w:pPr>
        <w:pStyle w:val="ListParagraph"/>
        <w:numPr>
          <w:ilvl w:val="1"/>
          <w:numId w:val="2"/>
        </w:numPr>
        <w:tabs>
          <w:tab w:val="left" w:pos="1561"/>
        </w:tabs>
        <w:spacing w:line="280" w:lineRule="exact"/>
        <w:rPr>
          <w:i/>
          <w:sz w:val="24"/>
        </w:rPr>
      </w:pPr>
      <w:r>
        <w:rPr>
          <w:b/>
          <w:sz w:val="24"/>
        </w:rPr>
        <w:t>Type:</w:t>
      </w:r>
      <w:r>
        <w:rPr>
          <w:b/>
          <w:spacing w:val="-5"/>
          <w:sz w:val="24"/>
        </w:rPr>
        <w:t xml:space="preserve"> </w:t>
      </w:r>
      <w:r>
        <w:rPr>
          <w:i/>
          <w:sz w:val="24"/>
        </w:rPr>
        <w:t>HTTP</w:t>
      </w:r>
    </w:p>
    <w:p>
      <w:pPr>
        <w:pStyle w:val="ListParagraph"/>
        <w:numPr>
          <w:ilvl w:val="1"/>
          <w:numId w:val="2"/>
        </w:numPr>
        <w:tabs>
          <w:tab w:val="left" w:pos="1561"/>
        </w:tabs>
        <w:spacing w:line="276" w:lineRule="exact"/>
        <w:rPr>
          <w:i/>
          <w:sz w:val="24"/>
        </w:rPr>
      </w:pPr>
      <w:r>
        <w:rPr>
          <w:b/>
          <w:sz w:val="24"/>
        </w:rPr>
        <w:t>Source:</w:t>
      </w:r>
      <w:r>
        <w:rPr>
          <w:b/>
          <w:spacing w:val="-1"/>
          <w:sz w:val="24"/>
        </w:rPr>
        <w:t xml:space="preserve"> </w:t>
      </w:r>
      <w:r>
        <w:rPr>
          <w:i/>
          <w:sz w:val="24"/>
        </w:rPr>
        <w:t>Anywhere-IPv4</w:t>
      </w:r>
    </w:p>
    <w:p>
      <w:pPr>
        <w:pStyle w:val="ListParagraph"/>
        <w:numPr>
          <w:ilvl w:val="1"/>
          <w:numId w:val="2"/>
        </w:numPr>
        <w:tabs>
          <w:tab w:val="left" w:pos="1561"/>
        </w:tabs>
        <w:spacing w:line="276" w:lineRule="exact"/>
        <w:rPr>
          <w:sz w:val="24"/>
        </w:rPr>
      </w:pPr>
      <w:r>
        <w:rPr>
          <w:sz w:val="24"/>
        </w:rPr>
        <w:t>Choose</w:t>
      </w:r>
      <w:r>
        <w:rPr>
          <w:spacing w:val="-1"/>
          <w:sz w:val="24"/>
        </w:rPr>
        <w:t xml:space="preserve"> </w:t>
      </w:r>
      <w:r>
        <w:rPr>
          <w:sz w:val="24"/>
        </w:rPr>
        <w:t>Save</w:t>
      </w:r>
      <w:r>
        <w:rPr>
          <w:spacing w:val="-1"/>
          <w:sz w:val="24"/>
        </w:rPr>
        <w:t xml:space="preserve"> </w:t>
      </w:r>
      <w:r>
        <w:rPr>
          <w:sz w:val="24"/>
        </w:rPr>
        <w:t>rules</w:t>
      </w:r>
    </w:p>
    <w:p>
      <w:pPr>
        <w:pStyle w:val="ListParagraph"/>
        <w:numPr>
          <w:ilvl w:val="0"/>
          <w:numId w:val="2"/>
        </w:numPr>
        <w:tabs>
          <w:tab w:val="left" w:pos="841"/>
        </w:tabs>
        <w:spacing w:line="272" w:lineRule="exact"/>
        <w:ind w:hanging="361"/>
        <w:rPr>
          <w:sz w:val="24"/>
        </w:rPr>
      </w:pPr>
      <w:r>
        <w:rPr>
          <w:sz w:val="24"/>
        </w:rPr>
        <w:t>Return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 web</w:t>
      </w:r>
      <w:r>
        <w:rPr>
          <w:spacing w:val="-1"/>
          <w:sz w:val="24"/>
        </w:rPr>
        <w:t xml:space="preserve"> </w:t>
      </w:r>
      <w:r>
        <w:rPr>
          <w:sz w:val="24"/>
        </w:rPr>
        <w:t>server</w:t>
      </w:r>
      <w:r>
        <w:rPr>
          <w:spacing w:val="-1"/>
          <w:sz w:val="24"/>
        </w:rPr>
        <w:t xml:space="preserve"> </w:t>
      </w:r>
      <w:r>
        <w:rPr>
          <w:sz w:val="24"/>
        </w:rPr>
        <w:t>tab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previously</w:t>
      </w:r>
      <w:r>
        <w:rPr>
          <w:spacing w:val="-9"/>
          <w:sz w:val="24"/>
        </w:rPr>
        <w:t xml:space="preserve"> </w:t>
      </w:r>
      <w:r>
        <w:rPr>
          <w:sz w:val="24"/>
        </w:rPr>
        <w:t>opened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refresh</w:t>
      </w:r>
      <w:r>
        <w:rPr>
          <w:spacing w:val="-1"/>
          <w:sz w:val="24"/>
        </w:rPr>
        <w:t xml:space="preserve"> </w:t>
      </w:r>
      <w:r>
        <w:rPr>
          <w:sz w:val="24"/>
        </w:rPr>
        <w:t>the page.</w:t>
      </w:r>
    </w:p>
    <w:p>
      <w:pPr>
        <w:pStyle w:val="BodyText"/>
        <w:spacing w:before="4"/>
      </w:pPr>
    </w:p>
    <w:p>
      <w:pPr>
        <w:ind w:left="840"/>
        <w:jc w:val="both"/>
        <w:rPr>
          <w:i/>
          <w:sz w:val="24"/>
        </w:rPr>
      </w:pPr>
      <w:r>
        <w:rPr>
          <w:sz w:val="24"/>
        </w:rPr>
        <w:t>You</w:t>
      </w:r>
      <w:r>
        <w:rPr>
          <w:spacing w:val="-2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see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message</w:t>
      </w:r>
      <w:r>
        <w:rPr>
          <w:spacing w:val="4"/>
          <w:sz w:val="24"/>
        </w:rPr>
        <w:t xml:space="preserve"> </w:t>
      </w:r>
      <w:r>
        <w:rPr>
          <w:i/>
          <w:sz w:val="24"/>
        </w:rPr>
        <w:t>Hello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From Your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Web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Server!</w:t>
      </w: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spacing w:before="8"/>
        <w:rPr>
          <w:i/>
          <w:sz w:val="20"/>
        </w:rPr>
      </w:pPr>
    </w:p>
    <w:p>
      <w:pPr>
        <w:pStyle w:val="BodyText"/>
        <w:spacing w:before="1"/>
        <w:ind w:left="840" w:right="201"/>
        <w:jc w:val="both"/>
      </w:pPr>
      <w:r>
        <w:rPr>
          <w:b/>
          <w:spacing w:val="-1"/>
        </w:rPr>
        <w:t>Congratulations!</w:t>
      </w:r>
      <w:r>
        <w:rPr>
          <w:b/>
          <w:spacing w:val="-11"/>
        </w:rPr>
        <w:t xml:space="preserve"> </w:t>
      </w:r>
      <w:r>
        <w:rPr>
          <w:spacing w:val="-1"/>
        </w:rPr>
        <w:t>You</w:t>
      </w:r>
      <w:r>
        <w:rPr>
          <w:spacing w:val="-12"/>
        </w:rPr>
        <w:t xml:space="preserve"> </w:t>
      </w:r>
      <w:r>
        <w:rPr>
          <w:spacing w:val="-1"/>
        </w:rPr>
        <w:t>have</w:t>
      </w:r>
      <w:r>
        <w:rPr>
          <w:spacing w:val="-11"/>
        </w:rPr>
        <w:t xml:space="preserve"> </w:t>
      </w:r>
      <w:r>
        <w:t>successfully</w:t>
      </w:r>
      <w:r>
        <w:rPr>
          <w:spacing w:val="-15"/>
        </w:rPr>
        <w:t xml:space="preserve"> </w:t>
      </w:r>
      <w:r>
        <w:t>modified</w:t>
      </w:r>
      <w:r>
        <w:rPr>
          <w:spacing w:val="-12"/>
        </w:rPr>
        <w:t xml:space="preserve"> </w:t>
      </w:r>
      <w:r>
        <w:t>your</w:t>
      </w:r>
      <w:r>
        <w:rPr>
          <w:spacing w:val="-12"/>
        </w:rPr>
        <w:t xml:space="preserve"> </w:t>
      </w:r>
      <w:r>
        <w:t>security</w:t>
      </w:r>
      <w:r>
        <w:rPr>
          <w:spacing w:val="-16"/>
        </w:rPr>
        <w:t xml:space="preserve"> </w:t>
      </w:r>
      <w:r>
        <w:t>group</w:t>
      </w:r>
      <w:r>
        <w:rPr>
          <w:spacing w:val="-11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permit</w:t>
      </w:r>
      <w:r>
        <w:rPr>
          <w:spacing w:val="-12"/>
        </w:rPr>
        <w:t xml:space="preserve"> </w:t>
      </w:r>
      <w:r>
        <w:t>HTTP</w:t>
      </w:r>
      <w:r>
        <w:rPr>
          <w:spacing w:val="-13"/>
        </w:rPr>
        <w:t xml:space="preserve"> </w:t>
      </w:r>
      <w:r>
        <w:t>traffic</w:t>
      </w:r>
      <w:r>
        <w:rPr>
          <w:spacing w:val="-15"/>
        </w:rPr>
        <w:t xml:space="preserve"> </w:t>
      </w:r>
      <w:r>
        <w:t>into</w:t>
      </w:r>
      <w:r>
        <w:rPr>
          <w:spacing w:val="-58"/>
        </w:rPr>
        <w:t xml:space="preserve"> </w:t>
      </w:r>
      <w:r>
        <w:t>your</w:t>
      </w:r>
      <w:r>
        <w:rPr>
          <w:spacing w:val="2"/>
        </w:rPr>
        <w:t xml:space="preserve"> </w:t>
      </w:r>
      <w:r>
        <w:t>Amazon EC2</w:t>
      </w:r>
      <w:r>
        <w:rPr>
          <w:spacing w:val="3"/>
        </w:rPr>
        <w:t xml:space="preserve"> </w:t>
      </w:r>
      <w:r>
        <w:t>Instance.</w:t>
      </w:r>
    </w:p>
    <w:p>
      <w:pPr>
        <w:jc w:val="both"/>
      </w:pPr>
    </w:p>
    <w:p>
      <w:pPr>
        <w:jc w:val="both"/>
      </w:pPr>
    </w:p>
    <w:p>
      <w:pPr>
        <w:jc w:val="both"/>
        <w:sectPr>
          <w:pgSz w:w="12240" w:h="15840"/>
          <w:pgMar w:top="1100" w:right="880" w:bottom="280" w:left="960" w:header="780" w:footer="0" w:gutter="0"/>
          <w:cols w:space="720"/>
        </w:sectPr>
      </w:pPr>
      <w:r>
        <w:rPr>
          <w:noProof/>
          <w:lang w:val="en-IN" w:eastAsia="en-IN"/>
        </w:rPr>
        <w:drawing>
          <wp:inline distT="0" distB="0" distL="114300" distR="114300">
            <wp:extent cx="6598285" cy="3134360"/>
            <wp:effectExtent l="0" t="0" r="635" b="508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98285" cy="313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BodyText"/>
        <w:rPr>
          <w:sz w:val="28"/>
        </w:rPr>
      </w:pPr>
    </w:p>
    <w:p>
      <w:pPr>
        <w:pStyle w:val="Heading1"/>
        <w:spacing w:before="93"/>
        <w:jc w:val="both"/>
      </w:pPr>
      <w:r>
        <w:t>Task</w:t>
      </w:r>
      <w:r>
        <w:rPr>
          <w:spacing w:val="-4"/>
        </w:rPr>
        <w:t xml:space="preserve"> </w:t>
      </w:r>
      <w:r>
        <w:t>4:</w:t>
      </w:r>
      <w:r>
        <w:rPr>
          <w:spacing w:val="-1"/>
        </w:rPr>
        <w:t xml:space="preserve"> </w:t>
      </w:r>
      <w:r>
        <w:t>Resize</w:t>
      </w:r>
      <w:r>
        <w:rPr>
          <w:spacing w:val="-4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Instance:</w:t>
      </w:r>
      <w:r>
        <w:rPr>
          <w:spacing w:val="-1"/>
        </w:rPr>
        <w:t xml:space="preserve"> </w:t>
      </w:r>
      <w:r>
        <w:t>Instance</w:t>
      </w:r>
      <w:r>
        <w:rPr>
          <w:spacing w:val="-4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and EBS</w:t>
      </w:r>
      <w:r>
        <w:rPr>
          <w:spacing w:val="-2"/>
        </w:rPr>
        <w:t xml:space="preserve"> </w:t>
      </w:r>
      <w:r>
        <w:t>Volume</w:t>
      </w:r>
    </w:p>
    <w:p>
      <w:pPr>
        <w:pStyle w:val="BodyText"/>
        <w:spacing w:before="10"/>
        <w:rPr>
          <w:rFonts w:ascii="Arial"/>
          <w:b/>
          <w:sz w:val="27"/>
        </w:rPr>
      </w:pPr>
    </w:p>
    <w:p>
      <w:pPr>
        <w:pStyle w:val="BodyText"/>
        <w:ind w:left="120" w:right="192"/>
        <w:jc w:val="both"/>
      </w:pPr>
      <w:r>
        <w:t>As</w:t>
      </w:r>
      <w:r>
        <w:rPr>
          <w:spacing w:val="-5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needs</w:t>
      </w:r>
      <w:r>
        <w:rPr>
          <w:spacing w:val="-9"/>
        </w:rPr>
        <w:t xml:space="preserve"> </w:t>
      </w:r>
      <w:r>
        <w:t>change,</w:t>
      </w:r>
      <w:r>
        <w:rPr>
          <w:spacing w:val="-2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might</w:t>
      </w:r>
      <w:r>
        <w:rPr>
          <w:spacing w:val="-7"/>
        </w:rPr>
        <w:t xml:space="preserve"> </w:t>
      </w:r>
      <w:r>
        <w:t>find</w:t>
      </w:r>
      <w:r>
        <w:rPr>
          <w:spacing w:val="-7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t>instance</w:t>
      </w:r>
      <w:r>
        <w:rPr>
          <w:spacing w:val="1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over-utilized</w:t>
      </w:r>
      <w:r>
        <w:rPr>
          <w:spacing w:val="-7"/>
        </w:rPr>
        <w:t xml:space="preserve"> </w:t>
      </w:r>
      <w:r>
        <w:t>(too</w:t>
      </w:r>
      <w:r>
        <w:rPr>
          <w:spacing w:val="-7"/>
        </w:rPr>
        <w:t xml:space="preserve"> </w:t>
      </w:r>
      <w:r>
        <w:t>small)</w:t>
      </w:r>
      <w:r>
        <w:rPr>
          <w:spacing w:val="-10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under-utilized</w:t>
      </w:r>
      <w:r>
        <w:rPr>
          <w:spacing w:val="-7"/>
        </w:rPr>
        <w:t xml:space="preserve"> </w:t>
      </w:r>
      <w:r>
        <w:t>(too</w:t>
      </w:r>
      <w:r>
        <w:rPr>
          <w:spacing w:val="-58"/>
        </w:rPr>
        <w:t xml:space="preserve"> </w:t>
      </w:r>
      <w:r>
        <w:t xml:space="preserve">large). If so, you can change the </w:t>
      </w:r>
      <w:r>
        <w:rPr>
          <w:i/>
        </w:rPr>
        <w:t>instance type</w:t>
      </w:r>
      <w:r>
        <w:t xml:space="preserve">. For example, if a </w:t>
      </w:r>
      <w:r>
        <w:rPr>
          <w:i/>
        </w:rPr>
        <w:t xml:space="preserve">t2.micro </w:t>
      </w:r>
      <w:r>
        <w:t>instance is too small for its</w:t>
      </w:r>
      <w:r>
        <w:rPr>
          <w:spacing w:val="1"/>
        </w:rPr>
        <w:t xml:space="preserve"> </w:t>
      </w:r>
      <w:r>
        <w:t>workload,</w:t>
      </w:r>
      <w:r>
        <w:rPr>
          <w:spacing w:val="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change it</w:t>
      </w:r>
      <w:r>
        <w:rPr>
          <w:spacing w:val="-2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an</w:t>
      </w:r>
      <w:r>
        <w:rPr>
          <w:spacing w:val="3"/>
        </w:rPr>
        <w:t xml:space="preserve"> </w:t>
      </w:r>
      <w:r>
        <w:rPr>
          <w:i/>
        </w:rPr>
        <w:t>m5.medium</w:t>
      </w:r>
      <w:r>
        <w:rPr>
          <w:i/>
          <w:spacing w:val="-2"/>
        </w:rPr>
        <w:t xml:space="preserve"> </w:t>
      </w:r>
      <w:r>
        <w:t>instance.</w:t>
      </w:r>
      <w:r>
        <w:rPr>
          <w:spacing w:val="-1"/>
        </w:rPr>
        <w:t xml:space="preserve"> </w:t>
      </w:r>
      <w:r>
        <w:t>Similarly,</w:t>
      </w:r>
      <w:r>
        <w:rPr>
          <w:spacing w:val="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change the size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 disk.</w:t>
      </w:r>
    </w:p>
    <w:p>
      <w:pPr>
        <w:pStyle w:val="BodyText"/>
        <w:spacing w:before="4"/>
      </w:pPr>
    </w:p>
    <w:p>
      <w:pPr>
        <w:pStyle w:val="Heading1"/>
        <w:jc w:val="both"/>
      </w:pPr>
      <w:r>
        <w:t>Stop Your</w:t>
      </w:r>
      <w:r>
        <w:rPr>
          <w:spacing w:val="-3"/>
        </w:rPr>
        <w:t xml:space="preserve"> </w:t>
      </w:r>
      <w:r>
        <w:t>Instance</w:t>
      </w:r>
    </w:p>
    <w:p>
      <w:pPr>
        <w:pStyle w:val="BodyText"/>
        <w:spacing w:before="5"/>
        <w:rPr>
          <w:rFonts w:ascii="Arial"/>
          <w:b/>
        </w:rPr>
      </w:pPr>
    </w:p>
    <w:p>
      <w:pPr>
        <w:pStyle w:val="BodyText"/>
        <w:ind w:left="120"/>
        <w:jc w:val="both"/>
      </w:pPr>
      <w:r>
        <w:t>Before</w:t>
      </w:r>
      <w:r>
        <w:rPr>
          <w:spacing w:val="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resize</w:t>
      </w:r>
      <w:r>
        <w:rPr>
          <w:spacing w:val="-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instance,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must</w:t>
      </w:r>
      <w:r>
        <w:rPr>
          <w:spacing w:val="5"/>
        </w:rPr>
        <w:t xml:space="preserve"> </w:t>
      </w:r>
      <w:r>
        <w:rPr>
          <w:i/>
        </w:rPr>
        <w:t>stop</w:t>
      </w:r>
      <w:r>
        <w:rPr>
          <w:i/>
          <w:spacing w:val="-2"/>
        </w:rPr>
        <w:t xml:space="preserve"> </w:t>
      </w:r>
      <w:r>
        <w:t>it.</w:t>
      </w:r>
    </w:p>
    <w:p>
      <w:pPr>
        <w:pStyle w:val="BodyText"/>
        <w:spacing w:before="4"/>
      </w:pPr>
    </w:p>
    <w:p>
      <w:pPr>
        <w:pStyle w:val="BodyText"/>
        <w:ind w:left="120" w:right="211"/>
        <w:jc w:val="both"/>
      </w:pPr>
      <w:r>
        <w:t>When you stop an instance, it is shut down. There is no runtime charge for a stopped EC2 instance, but</w:t>
      </w:r>
      <w:r>
        <w:rPr>
          <w:spacing w:val="1"/>
        </w:rPr>
        <w:t xml:space="preserve"> </w:t>
      </w:r>
      <w:r>
        <w:t>the storage</w:t>
      </w:r>
      <w:r>
        <w:rPr>
          <w:spacing w:val="1"/>
        </w:rPr>
        <w:t xml:space="preserve"> </w:t>
      </w:r>
      <w:r>
        <w:t>charge for attached Amazon</w:t>
      </w:r>
      <w:r>
        <w:rPr>
          <w:spacing w:val="-1"/>
        </w:rPr>
        <w:t xml:space="preserve"> </w:t>
      </w:r>
      <w:r>
        <w:t>EBS</w:t>
      </w:r>
      <w:r>
        <w:rPr>
          <w:spacing w:val="2"/>
        </w:rPr>
        <w:t xml:space="preserve"> </w:t>
      </w:r>
      <w:r>
        <w:t>volumes</w:t>
      </w:r>
      <w:r>
        <w:rPr>
          <w:spacing w:val="-3"/>
        </w:rPr>
        <w:t xml:space="preserve"> </w:t>
      </w:r>
      <w:r>
        <w:t>remains.</w:t>
      </w:r>
    </w:p>
    <w:p>
      <w:pPr>
        <w:pStyle w:val="BodyText"/>
        <w:spacing w:before="4"/>
      </w:pPr>
    </w:p>
    <w:p>
      <w:pPr>
        <w:pStyle w:val="ListParagraph"/>
        <w:numPr>
          <w:ilvl w:val="0"/>
          <w:numId w:val="2"/>
        </w:numPr>
        <w:tabs>
          <w:tab w:val="left" w:pos="841"/>
        </w:tabs>
        <w:ind w:right="194"/>
        <w:rPr>
          <w:sz w:val="24"/>
        </w:rPr>
      </w:pPr>
      <w:r>
        <w:rPr>
          <w:sz w:val="24"/>
        </w:rPr>
        <w:t xml:space="preserve">On the </w:t>
      </w:r>
      <w:r>
        <w:rPr>
          <w:b/>
          <w:sz w:val="24"/>
        </w:rPr>
        <w:t>EC2 Management Console</w:t>
      </w:r>
      <w:r>
        <w:rPr>
          <w:sz w:val="24"/>
        </w:rPr>
        <w:t xml:space="preserve">, in the left navigation pane, choose </w:t>
      </w:r>
      <w:r>
        <w:rPr>
          <w:b/>
          <w:sz w:val="24"/>
        </w:rPr>
        <w:t xml:space="preserve">Instances </w:t>
      </w:r>
      <w:r>
        <w:rPr>
          <w:sz w:val="24"/>
        </w:rPr>
        <w:t>and then select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the </w:t>
      </w:r>
      <w:r>
        <w:rPr>
          <w:b/>
          <w:sz w:val="24"/>
        </w:rPr>
        <w:t>Web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Server</w:t>
      </w:r>
      <w:r>
        <w:rPr>
          <w:b/>
          <w:spacing w:val="3"/>
          <w:sz w:val="24"/>
        </w:rPr>
        <w:t xml:space="preserve"> </w:t>
      </w:r>
      <w:r>
        <w:rPr>
          <w:sz w:val="24"/>
        </w:rPr>
        <w:t>instance.</w:t>
      </w:r>
    </w:p>
    <w:p>
      <w:pPr>
        <w:pStyle w:val="ListParagraph"/>
        <w:numPr>
          <w:ilvl w:val="0"/>
          <w:numId w:val="2"/>
        </w:numPr>
        <w:tabs>
          <w:tab w:val="left" w:pos="841"/>
        </w:tabs>
        <w:spacing w:before="1"/>
        <w:ind w:hanging="361"/>
        <w:rPr>
          <w:sz w:val="24"/>
        </w:rPr>
      </w:pP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Instance</w:t>
      </w:r>
      <w:r>
        <w:rPr>
          <w:spacing w:val="-1"/>
          <w:sz w:val="24"/>
        </w:rPr>
        <w:t xml:space="preserve"> </w:t>
      </w:r>
      <w:r>
        <w:rPr>
          <w:sz w:val="24"/>
        </w:rPr>
        <w:t>state</w:t>
      </w:r>
      <w:r>
        <w:rPr>
          <w:spacing w:val="3"/>
          <w:sz w:val="24"/>
        </w:rPr>
        <w:t xml:space="preserve"> </w:t>
      </w:r>
      <w:r>
        <w:rPr>
          <w:sz w:val="24"/>
        </w:rPr>
        <w:t>menu,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select </w:t>
      </w:r>
      <w:r>
        <w:rPr>
          <w:b/>
          <w:sz w:val="24"/>
        </w:rPr>
        <w:t>Stop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instance</w:t>
      </w:r>
      <w:r>
        <w:rPr>
          <w:sz w:val="24"/>
        </w:rPr>
        <w:t>.</w:t>
      </w:r>
    </w:p>
    <w:p>
      <w:pPr>
        <w:pStyle w:val="ListParagraph"/>
        <w:numPr>
          <w:ilvl w:val="0"/>
          <w:numId w:val="2"/>
        </w:numPr>
        <w:tabs>
          <w:tab w:val="left" w:pos="841"/>
        </w:tabs>
        <w:ind w:hanging="361"/>
        <w:rPr>
          <w:sz w:val="24"/>
        </w:rPr>
      </w:pPr>
      <w:r>
        <w:rPr>
          <w:sz w:val="24"/>
        </w:rPr>
        <w:t>Choose</w:t>
      </w:r>
      <w:r>
        <w:rPr>
          <w:spacing w:val="-1"/>
          <w:sz w:val="24"/>
        </w:rPr>
        <w:t xml:space="preserve"> </w:t>
      </w:r>
      <w:r>
        <w:rPr>
          <w:sz w:val="24"/>
        </w:rPr>
        <w:t>Stop</w:t>
      </w:r>
    </w:p>
    <w:p>
      <w:pPr>
        <w:pStyle w:val="BodyText"/>
        <w:spacing w:before="3"/>
      </w:pPr>
    </w:p>
    <w:p>
      <w:pPr>
        <w:pStyle w:val="BodyText"/>
        <w:spacing w:before="1"/>
        <w:ind w:left="840"/>
        <w:jc w:val="both"/>
      </w:pPr>
      <w:r>
        <w:t>Your</w:t>
      </w:r>
      <w:r>
        <w:rPr>
          <w:spacing w:val="-3"/>
        </w:rPr>
        <w:t xml:space="preserve"> </w:t>
      </w:r>
      <w:r>
        <w:t>instance</w:t>
      </w:r>
      <w:r>
        <w:rPr>
          <w:spacing w:val="-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perform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normal</w:t>
      </w:r>
      <w:r>
        <w:rPr>
          <w:spacing w:val="-2"/>
        </w:rPr>
        <w:t xml:space="preserve"> </w:t>
      </w:r>
      <w:r>
        <w:t>shutdown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stop</w:t>
      </w:r>
      <w:r>
        <w:rPr>
          <w:spacing w:val="-2"/>
        </w:rPr>
        <w:t xml:space="preserve"> </w:t>
      </w:r>
      <w:r>
        <w:t>running.</w:t>
      </w:r>
    </w:p>
    <w:p>
      <w:pPr>
        <w:pStyle w:val="BodyText"/>
        <w:spacing w:before="4"/>
      </w:pPr>
    </w:p>
    <w:p>
      <w:pPr>
        <w:pStyle w:val="ListParagraph"/>
        <w:numPr>
          <w:ilvl w:val="0"/>
          <w:numId w:val="2"/>
        </w:numPr>
        <w:tabs>
          <w:tab w:val="left" w:pos="841"/>
        </w:tabs>
        <w:ind w:hanging="361"/>
        <w:rPr>
          <w:sz w:val="24"/>
        </w:rPr>
      </w:pPr>
      <w:r>
        <w:rPr>
          <w:sz w:val="24"/>
        </w:rPr>
        <w:t>Wait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Instance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state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display:</w:t>
      </w:r>
      <w:r>
        <w:rPr>
          <w:spacing w:val="-3"/>
          <w:sz w:val="24"/>
        </w:rPr>
        <w:t xml:space="preserve"> </w:t>
      </w:r>
      <w:r>
        <w:rPr>
          <w:i/>
          <w:sz w:val="24"/>
        </w:rPr>
        <w:t>Stopped</w:t>
      </w:r>
      <w:r>
        <w:rPr>
          <w:sz w:val="24"/>
        </w:rPr>
        <w:t>.</w:t>
      </w:r>
    </w:p>
    <w:p>
      <w:pPr>
        <w:pStyle w:val="BodyText"/>
        <w:spacing w:before="5"/>
      </w:pPr>
    </w:p>
    <w:p>
      <w:pPr>
        <w:ind w:left="840"/>
        <w:jc w:val="both"/>
        <w:rPr>
          <w:rFonts w:ascii="Arial MT"/>
          <w:sz w:val="20"/>
        </w:rPr>
      </w:pPr>
      <w:r>
        <w:rPr>
          <w:rFonts w:ascii="Arial MT"/>
          <w:sz w:val="20"/>
        </w:rPr>
        <w:t>Change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The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Instance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Type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and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enable</w:t>
      </w:r>
      <w:r>
        <w:rPr>
          <w:rFonts w:ascii="Arial MT"/>
          <w:spacing w:val="-6"/>
          <w:sz w:val="20"/>
        </w:rPr>
        <w:t xml:space="preserve"> </w:t>
      </w:r>
      <w:r>
        <w:rPr>
          <w:rFonts w:ascii="Arial MT"/>
          <w:sz w:val="20"/>
        </w:rPr>
        <w:t>stop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protection</w:t>
      </w:r>
    </w:p>
    <w:p>
      <w:pPr>
        <w:pStyle w:val="BodyText"/>
        <w:spacing w:before="1"/>
        <w:rPr>
          <w:rFonts w:ascii="Arial MT"/>
        </w:rPr>
      </w:pPr>
    </w:p>
    <w:p>
      <w:pPr>
        <w:pStyle w:val="ListParagraph"/>
        <w:numPr>
          <w:ilvl w:val="0"/>
          <w:numId w:val="2"/>
        </w:numPr>
        <w:tabs>
          <w:tab w:val="left" w:pos="841"/>
        </w:tabs>
        <w:ind w:right="199"/>
        <w:rPr>
          <w:sz w:val="24"/>
        </w:rPr>
      </w:pPr>
      <w:r>
        <w:rPr>
          <w:sz w:val="24"/>
        </w:rPr>
        <w:t>Select</w:t>
      </w:r>
      <w:r>
        <w:rPr>
          <w:spacing w:val="37"/>
          <w:sz w:val="24"/>
        </w:rPr>
        <w:t xml:space="preserve"> </w:t>
      </w:r>
      <w:r>
        <w:rPr>
          <w:sz w:val="24"/>
        </w:rPr>
        <w:t>the</w:t>
      </w:r>
      <w:r>
        <w:rPr>
          <w:spacing w:val="41"/>
          <w:sz w:val="24"/>
        </w:rPr>
        <w:t xml:space="preserve"> </w:t>
      </w:r>
      <w:r>
        <w:rPr>
          <w:sz w:val="24"/>
        </w:rPr>
        <w:t>Web</w:t>
      </w:r>
      <w:r>
        <w:rPr>
          <w:spacing w:val="40"/>
          <w:sz w:val="24"/>
        </w:rPr>
        <w:t xml:space="preserve"> </w:t>
      </w:r>
      <w:r>
        <w:rPr>
          <w:sz w:val="24"/>
        </w:rPr>
        <w:t>Server</w:t>
      </w:r>
      <w:r>
        <w:rPr>
          <w:spacing w:val="40"/>
          <w:sz w:val="24"/>
        </w:rPr>
        <w:t xml:space="preserve"> </w:t>
      </w:r>
      <w:r>
        <w:rPr>
          <w:sz w:val="24"/>
        </w:rPr>
        <w:t>instance,</w:t>
      </w:r>
      <w:r>
        <w:rPr>
          <w:spacing w:val="40"/>
          <w:sz w:val="24"/>
        </w:rPr>
        <w:t xml:space="preserve"> </w:t>
      </w:r>
      <w:r>
        <w:rPr>
          <w:sz w:val="24"/>
        </w:rPr>
        <w:t>then</w:t>
      </w:r>
      <w:r>
        <w:rPr>
          <w:spacing w:val="40"/>
          <w:sz w:val="24"/>
        </w:rPr>
        <w:t xml:space="preserve"> </w:t>
      </w:r>
      <w:r>
        <w:rPr>
          <w:sz w:val="24"/>
        </w:rPr>
        <w:t>in</w:t>
      </w:r>
      <w:r>
        <w:rPr>
          <w:spacing w:val="36"/>
          <w:sz w:val="24"/>
        </w:rPr>
        <w:t xml:space="preserve"> </w:t>
      </w:r>
      <w:r>
        <w:rPr>
          <w:sz w:val="24"/>
        </w:rPr>
        <w:t>the</w:t>
      </w:r>
      <w:r>
        <w:rPr>
          <w:spacing w:val="41"/>
          <w:sz w:val="24"/>
        </w:rPr>
        <w:t xml:space="preserve"> </w:t>
      </w:r>
      <w:r>
        <w:rPr>
          <w:sz w:val="24"/>
        </w:rPr>
        <w:t>Actions</w:t>
      </w:r>
      <w:r>
        <w:rPr>
          <w:spacing w:val="39"/>
          <w:sz w:val="24"/>
        </w:rPr>
        <w:t xml:space="preserve"> </w:t>
      </w:r>
      <w:r>
        <w:rPr>
          <w:sz w:val="24"/>
        </w:rPr>
        <w:t>menu,</w:t>
      </w:r>
      <w:r>
        <w:rPr>
          <w:spacing w:val="40"/>
          <w:sz w:val="24"/>
        </w:rPr>
        <w:t xml:space="preserve"> </w:t>
      </w:r>
      <w:r>
        <w:rPr>
          <w:sz w:val="24"/>
        </w:rPr>
        <w:t>select</w:t>
      </w:r>
      <w:r>
        <w:rPr>
          <w:spacing w:val="56"/>
          <w:sz w:val="24"/>
        </w:rPr>
        <w:t xml:space="preserve"> </w:t>
      </w:r>
      <w:r>
        <w:rPr>
          <w:b/>
          <w:sz w:val="24"/>
        </w:rPr>
        <w:t>Instance</w:t>
      </w:r>
      <w:r>
        <w:rPr>
          <w:b/>
          <w:spacing w:val="41"/>
          <w:sz w:val="24"/>
        </w:rPr>
        <w:t xml:space="preserve"> </w:t>
      </w:r>
      <w:r>
        <w:rPr>
          <w:b/>
          <w:sz w:val="24"/>
        </w:rPr>
        <w:t>settings</w:t>
      </w:r>
      <w:r>
        <w:rPr>
          <w:b/>
          <w:spacing w:val="42"/>
          <w:sz w:val="24"/>
        </w:rPr>
        <w:t xml:space="preserve"> </w:t>
      </w:r>
      <w:r>
        <w:rPr>
          <w:b/>
          <w:sz w:val="24"/>
        </w:rPr>
        <w:t>Change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instance type</w:t>
      </w:r>
      <w:r>
        <w:rPr>
          <w:sz w:val="24"/>
        </w:rPr>
        <w:t>, then configure:</w:t>
      </w:r>
    </w:p>
    <w:p>
      <w:pPr>
        <w:pStyle w:val="ListParagraph"/>
        <w:numPr>
          <w:ilvl w:val="1"/>
          <w:numId w:val="2"/>
        </w:numPr>
        <w:tabs>
          <w:tab w:val="left" w:pos="1561"/>
        </w:tabs>
        <w:spacing w:before="1" w:line="280" w:lineRule="exact"/>
        <w:rPr>
          <w:i/>
          <w:sz w:val="24"/>
        </w:rPr>
      </w:pPr>
      <w:r>
        <w:rPr>
          <w:b/>
          <w:sz w:val="24"/>
        </w:rPr>
        <w:t>Instance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Type:</w:t>
      </w:r>
      <w:r>
        <w:rPr>
          <w:b/>
          <w:spacing w:val="-3"/>
          <w:sz w:val="24"/>
        </w:rPr>
        <w:t xml:space="preserve"> </w:t>
      </w:r>
      <w:r>
        <w:rPr>
          <w:i/>
          <w:sz w:val="24"/>
        </w:rPr>
        <w:t>t2.small</w:t>
      </w:r>
    </w:p>
    <w:p>
      <w:pPr>
        <w:pStyle w:val="ListParagraph"/>
        <w:numPr>
          <w:ilvl w:val="1"/>
          <w:numId w:val="2"/>
        </w:numPr>
        <w:tabs>
          <w:tab w:val="left" w:pos="1561"/>
        </w:tabs>
        <w:spacing w:line="280" w:lineRule="exact"/>
        <w:rPr>
          <w:sz w:val="24"/>
        </w:rPr>
      </w:pPr>
      <w:r>
        <w:rPr>
          <w:sz w:val="24"/>
        </w:rPr>
        <w:t>Choose</w:t>
      </w:r>
      <w:r>
        <w:rPr>
          <w:spacing w:val="-1"/>
          <w:sz w:val="24"/>
        </w:rPr>
        <w:t xml:space="preserve"> </w:t>
      </w:r>
      <w:r>
        <w:rPr>
          <w:sz w:val="24"/>
        </w:rPr>
        <w:t>Apply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before="1"/>
        <w:ind w:left="1561" w:right="193"/>
        <w:jc w:val="both"/>
      </w:pPr>
      <w:r>
        <w:t xml:space="preserve">When the instance is started again it will run as a </w:t>
      </w:r>
      <w:r>
        <w:rPr>
          <w:i/>
        </w:rPr>
        <w:t>t2.small</w:t>
      </w:r>
      <w:r>
        <w:t>, which has twice as much</w:t>
      </w:r>
      <w:r>
        <w:rPr>
          <w:spacing w:val="1"/>
        </w:rPr>
        <w:t xml:space="preserve"> </w:t>
      </w:r>
      <w:r>
        <w:t xml:space="preserve">memory as a </w:t>
      </w:r>
      <w:r>
        <w:rPr>
          <w:i/>
        </w:rPr>
        <w:t xml:space="preserve">t2.micro </w:t>
      </w:r>
      <w:r>
        <w:t xml:space="preserve">instance. </w:t>
      </w:r>
      <w:r>
        <w:rPr>
          <w:b/>
        </w:rPr>
        <w:t>NOTE</w:t>
      </w:r>
      <w:r>
        <w:t>: You may be restricted from using other instance</w:t>
      </w:r>
      <w:r>
        <w:rPr>
          <w:spacing w:val="1"/>
        </w:rPr>
        <w:t xml:space="preserve"> </w:t>
      </w:r>
      <w:r>
        <w:t>types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lab.</w:t>
      </w:r>
    </w:p>
    <w:p>
      <w:pPr>
        <w:pStyle w:val="BodyText"/>
        <w:spacing w:before="3"/>
      </w:pPr>
    </w:p>
    <w:p>
      <w:pPr>
        <w:pStyle w:val="ListParagraph"/>
        <w:numPr>
          <w:ilvl w:val="0"/>
          <w:numId w:val="2"/>
        </w:numPr>
        <w:tabs>
          <w:tab w:val="left" w:pos="841"/>
        </w:tabs>
        <w:spacing w:before="1"/>
        <w:ind w:right="198"/>
        <w:rPr>
          <w:sz w:val="24"/>
        </w:rPr>
      </w:pPr>
      <w:r>
        <w:rPr>
          <w:sz w:val="24"/>
        </w:rPr>
        <w:t>Select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Web</w:t>
      </w:r>
      <w:r>
        <w:rPr>
          <w:spacing w:val="1"/>
          <w:sz w:val="24"/>
        </w:rPr>
        <w:t xml:space="preserve"> </w:t>
      </w:r>
      <w:r>
        <w:rPr>
          <w:sz w:val="24"/>
        </w:rPr>
        <w:t>Server</w:t>
      </w:r>
      <w:r>
        <w:rPr>
          <w:spacing w:val="1"/>
          <w:sz w:val="24"/>
        </w:rPr>
        <w:t xml:space="preserve"> </w:t>
      </w:r>
      <w:r>
        <w:rPr>
          <w:sz w:val="24"/>
        </w:rPr>
        <w:t>instance,</w:t>
      </w:r>
      <w:r>
        <w:rPr>
          <w:spacing w:val="1"/>
          <w:sz w:val="24"/>
        </w:rPr>
        <w:t xml:space="preserve"> </w:t>
      </w:r>
      <w:r>
        <w:rPr>
          <w:sz w:val="24"/>
        </w:rPr>
        <w:t>then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Actions menu,</w:t>
      </w:r>
      <w:r>
        <w:rPr>
          <w:spacing w:val="1"/>
          <w:sz w:val="24"/>
        </w:rPr>
        <w:t xml:space="preserve"> </w:t>
      </w:r>
      <w:r>
        <w:rPr>
          <w:sz w:val="24"/>
        </w:rPr>
        <w:t>select</w:t>
      </w:r>
      <w:r>
        <w:rPr>
          <w:spacing w:val="16"/>
          <w:sz w:val="24"/>
        </w:rPr>
        <w:t xml:space="preserve"> </w:t>
      </w:r>
      <w:r>
        <w:rPr>
          <w:b/>
          <w:sz w:val="24"/>
        </w:rPr>
        <w:t>Instance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settings</w:t>
      </w:r>
      <w:r>
        <w:rPr>
          <w:b/>
          <w:spacing w:val="8"/>
          <w:sz w:val="24"/>
        </w:rPr>
        <w:t xml:space="preserve"> </w:t>
      </w:r>
      <w:r>
        <w:rPr>
          <w:b/>
          <w:sz w:val="24"/>
        </w:rPr>
        <w:t>Change</w:t>
      </w:r>
      <w:r>
        <w:rPr>
          <w:b/>
          <w:spacing w:val="6"/>
          <w:sz w:val="24"/>
        </w:rPr>
        <w:t xml:space="preserve"> </w:t>
      </w:r>
      <w:r>
        <w:rPr>
          <w:b/>
          <w:sz w:val="24"/>
        </w:rPr>
        <w:t>stop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protection</w:t>
      </w:r>
      <w:r>
        <w:rPr>
          <w:sz w:val="24"/>
        </w:rPr>
        <w:t>.</w:t>
      </w:r>
      <w:r>
        <w:rPr>
          <w:spacing w:val="2"/>
          <w:sz w:val="24"/>
        </w:rPr>
        <w:t xml:space="preserve"> </w:t>
      </w:r>
      <w:r>
        <w:rPr>
          <w:sz w:val="24"/>
        </w:rPr>
        <w:t>Select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Enable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then Save</w:t>
      </w:r>
      <w:r>
        <w:rPr>
          <w:spacing w:val="1"/>
          <w:sz w:val="24"/>
        </w:rPr>
        <w:t xml:space="preserve"> </w:t>
      </w:r>
      <w:r>
        <w:rPr>
          <w:sz w:val="24"/>
        </w:rPr>
        <w:t>the change.</w:t>
      </w:r>
    </w:p>
    <w:p>
      <w:pPr>
        <w:pStyle w:val="BodyText"/>
        <w:spacing w:before="4"/>
      </w:pPr>
    </w:p>
    <w:p>
      <w:pPr>
        <w:pStyle w:val="BodyText"/>
        <w:ind w:left="840" w:right="199"/>
        <w:jc w:val="both"/>
      </w:pPr>
      <w:r>
        <w:t>When you stop an instance, the instance shuts down. When you later start the instance, it is</w:t>
      </w:r>
      <w:r>
        <w:rPr>
          <w:spacing w:val="1"/>
        </w:rPr>
        <w:t xml:space="preserve"> </w:t>
      </w:r>
      <w:r>
        <w:t>typically</w:t>
      </w:r>
      <w:r>
        <w:rPr>
          <w:spacing w:val="-15"/>
        </w:rPr>
        <w:t xml:space="preserve"> </w:t>
      </w:r>
      <w:r>
        <w:t>migrated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new</w:t>
      </w:r>
      <w:r>
        <w:rPr>
          <w:spacing w:val="-9"/>
        </w:rPr>
        <w:t xml:space="preserve"> </w:t>
      </w:r>
      <w:r>
        <w:t>underlying</w:t>
      </w:r>
      <w:r>
        <w:rPr>
          <w:spacing w:val="-12"/>
        </w:rPr>
        <w:t xml:space="preserve"> </w:t>
      </w:r>
      <w:r>
        <w:t>host</w:t>
      </w:r>
      <w:r>
        <w:rPr>
          <w:spacing w:val="-7"/>
        </w:rPr>
        <w:t xml:space="preserve"> </w:t>
      </w:r>
      <w:r>
        <w:t>computer</w:t>
      </w:r>
      <w:r>
        <w:rPr>
          <w:spacing w:val="-10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assigned</w:t>
      </w:r>
      <w:r>
        <w:rPr>
          <w:spacing w:val="-8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new</w:t>
      </w:r>
      <w:r>
        <w:rPr>
          <w:spacing w:val="3"/>
        </w:rPr>
        <w:t xml:space="preserve"> </w:t>
      </w:r>
      <w:r>
        <w:rPr>
          <w:i/>
        </w:rPr>
        <w:t>public</w:t>
      </w:r>
      <w:r>
        <w:rPr>
          <w:i/>
          <w:spacing w:val="-6"/>
        </w:rPr>
        <w:t xml:space="preserve"> </w:t>
      </w:r>
      <w:r>
        <w:t>IPv4</w:t>
      </w:r>
      <w:r>
        <w:rPr>
          <w:spacing w:val="-4"/>
        </w:rPr>
        <w:t xml:space="preserve"> </w:t>
      </w:r>
      <w:r>
        <w:t>address.</w:t>
      </w:r>
      <w:r>
        <w:rPr>
          <w:spacing w:val="-8"/>
        </w:rPr>
        <w:t xml:space="preserve"> </w:t>
      </w:r>
      <w:r>
        <w:t>An</w:t>
      </w:r>
      <w:r>
        <w:rPr>
          <w:spacing w:val="-57"/>
        </w:rPr>
        <w:t xml:space="preserve"> </w:t>
      </w:r>
      <w:r>
        <w:t xml:space="preserve">instance retains its assigned </w:t>
      </w:r>
      <w:r>
        <w:rPr>
          <w:i/>
        </w:rPr>
        <w:t xml:space="preserve">private </w:t>
      </w:r>
      <w:r>
        <w:t>IPv4 address. When you stop an instance, it is not deleted.</w:t>
      </w:r>
      <w:r>
        <w:rPr>
          <w:spacing w:val="1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t>EBS</w:t>
      </w:r>
      <w:r>
        <w:rPr>
          <w:spacing w:val="2"/>
        </w:rPr>
        <w:t xml:space="preserve"> </w:t>
      </w:r>
      <w:r>
        <w:t>volumes</w:t>
      </w:r>
      <w:r>
        <w:rPr>
          <w:spacing w:val="-2"/>
        </w:rPr>
        <w:t xml:space="preserve"> </w:t>
      </w:r>
      <w:r>
        <w:t>and the data</w:t>
      </w:r>
      <w:r>
        <w:rPr>
          <w:spacing w:val="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those</w:t>
      </w:r>
      <w:r>
        <w:rPr>
          <w:spacing w:val="1"/>
        </w:rPr>
        <w:t xml:space="preserve"> </w:t>
      </w:r>
      <w:r>
        <w:t>volumes</w:t>
      </w:r>
      <w:r>
        <w:rPr>
          <w:spacing w:val="-2"/>
        </w:rPr>
        <w:t xml:space="preserve"> </w:t>
      </w:r>
      <w:r>
        <w:t>are retained.</w:t>
      </w:r>
    </w:p>
    <w:p>
      <w:pPr>
        <w:pStyle w:val="BodyText"/>
        <w:spacing w:before="4"/>
      </w:pPr>
    </w:p>
    <w:p>
      <w:pPr>
        <w:pStyle w:val="Heading1"/>
        <w:ind w:left="840"/>
        <w:jc w:val="both"/>
      </w:pPr>
      <w:r>
        <w:t>Resize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EBS</w:t>
      </w:r>
      <w:r>
        <w:rPr>
          <w:spacing w:val="-1"/>
        </w:rPr>
        <w:t xml:space="preserve"> </w:t>
      </w:r>
      <w:r>
        <w:t>Volume</w:t>
      </w:r>
    </w:p>
    <w:p>
      <w:pPr>
        <w:pStyle w:val="BodyText"/>
        <w:spacing w:before="5"/>
        <w:rPr>
          <w:rFonts w:ascii="Arial"/>
          <w:b/>
        </w:rPr>
      </w:pPr>
    </w:p>
    <w:p>
      <w:pPr>
        <w:pStyle w:val="ListParagraph"/>
        <w:numPr>
          <w:ilvl w:val="0"/>
          <w:numId w:val="2"/>
        </w:numPr>
        <w:tabs>
          <w:tab w:val="left" w:pos="841"/>
        </w:tabs>
        <w:ind w:right="196"/>
        <w:rPr>
          <w:sz w:val="24"/>
        </w:rPr>
      </w:pPr>
      <w:r>
        <w:rPr>
          <w:sz w:val="24"/>
        </w:rPr>
        <w:t>With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Web</w:t>
      </w:r>
      <w:r>
        <w:rPr>
          <w:spacing w:val="-11"/>
          <w:sz w:val="24"/>
        </w:rPr>
        <w:t xml:space="preserve"> </w:t>
      </w:r>
      <w:r>
        <w:rPr>
          <w:sz w:val="24"/>
        </w:rPr>
        <w:t>Server</w:t>
      </w:r>
      <w:r>
        <w:rPr>
          <w:spacing w:val="-12"/>
          <w:sz w:val="24"/>
        </w:rPr>
        <w:t xml:space="preserve"> </w:t>
      </w:r>
      <w:r>
        <w:rPr>
          <w:sz w:val="24"/>
        </w:rPr>
        <w:t>instance</w:t>
      </w:r>
      <w:r>
        <w:rPr>
          <w:spacing w:val="-13"/>
          <w:sz w:val="24"/>
        </w:rPr>
        <w:t xml:space="preserve"> </w:t>
      </w:r>
      <w:r>
        <w:rPr>
          <w:sz w:val="24"/>
        </w:rPr>
        <w:t>still</w:t>
      </w:r>
      <w:r>
        <w:rPr>
          <w:spacing w:val="-10"/>
          <w:sz w:val="24"/>
        </w:rPr>
        <w:t xml:space="preserve"> </w:t>
      </w:r>
      <w:r>
        <w:rPr>
          <w:sz w:val="24"/>
        </w:rPr>
        <w:t>selected,</w:t>
      </w:r>
      <w:r>
        <w:rPr>
          <w:spacing w:val="-12"/>
          <w:sz w:val="24"/>
        </w:rPr>
        <w:t xml:space="preserve"> </w:t>
      </w:r>
      <w:r>
        <w:rPr>
          <w:sz w:val="24"/>
        </w:rPr>
        <w:t>choose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Storage</w:t>
      </w:r>
      <w:r>
        <w:rPr>
          <w:b/>
          <w:spacing w:val="-14"/>
          <w:sz w:val="24"/>
        </w:rPr>
        <w:t xml:space="preserve"> </w:t>
      </w:r>
      <w:r>
        <w:rPr>
          <w:sz w:val="24"/>
        </w:rPr>
        <w:t>tab,</w:t>
      </w:r>
      <w:r>
        <w:rPr>
          <w:spacing w:val="-11"/>
          <w:sz w:val="24"/>
        </w:rPr>
        <w:t xml:space="preserve"> </w:t>
      </w:r>
      <w:r>
        <w:rPr>
          <w:sz w:val="24"/>
        </w:rPr>
        <w:t>select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name</w:t>
      </w:r>
      <w:r>
        <w:rPr>
          <w:spacing w:val="-14"/>
          <w:sz w:val="24"/>
        </w:rPr>
        <w:t xml:space="preserve"> </w:t>
      </w:r>
      <w:r>
        <w:rPr>
          <w:sz w:val="24"/>
        </w:rPr>
        <w:t>of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Volume</w:t>
      </w:r>
      <w:r>
        <w:rPr>
          <w:spacing w:val="-57"/>
          <w:sz w:val="24"/>
        </w:rPr>
        <w:t xml:space="preserve"> </w:t>
      </w:r>
      <w:r>
        <w:rPr>
          <w:sz w:val="24"/>
        </w:rPr>
        <w:t>ID,</w:t>
      </w:r>
      <w:r>
        <w:rPr>
          <w:spacing w:val="-1"/>
          <w:sz w:val="24"/>
        </w:rPr>
        <w:t xml:space="preserve"> </w:t>
      </w:r>
      <w:r>
        <w:rPr>
          <w:sz w:val="24"/>
        </w:rPr>
        <w:t>then select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checkbox next</w:t>
      </w:r>
      <w:r>
        <w:rPr>
          <w:spacing w:val="-5"/>
          <w:sz w:val="24"/>
        </w:rPr>
        <w:t xml:space="preserve"> </w:t>
      </w:r>
      <w:r>
        <w:rPr>
          <w:sz w:val="24"/>
        </w:rPr>
        <w:t>to the</w:t>
      </w:r>
      <w:r>
        <w:rPr>
          <w:spacing w:val="1"/>
          <w:sz w:val="24"/>
        </w:rPr>
        <w:t xml:space="preserve"> </w:t>
      </w:r>
      <w:r>
        <w:rPr>
          <w:sz w:val="24"/>
        </w:rPr>
        <w:t>volume that displays.</w:t>
      </w:r>
    </w:p>
    <w:p>
      <w:pPr>
        <w:pStyle w:val="ListParagraph"/>
        <w:numPr>
          <w:ilvl w:val="0"/>
          <w:numId w:val="2"/>
        </w:numPr>
        <w:tabs>
          <w:tab w:val="left" w:pos="841"/>
        </w:tabs>
        <w:ind w:hanging="361"/>
        <w:rPr>
          <w:sz w:val="24"/>
        </w:rPr>
      </w:pP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Actions</w:t>
      </w:r>
      <w:r>
        <w:rPr>
          <w:spacing w:val="-5"/>
          <w:sz w:val="24"/>
        </w:rPr>
        <w:t xml:space="preserve"> </w:t>
      </w:r>
      <w:r>
        <w:rPr>
          <w:sz w:val="24"/>
        </w:rPr>
        <w:t>menu,</w:t>
      </w:r>
      <w:r>
        <w:rPr>
          <w:spacing w:val="-2"/>
          <w:sz w:val="24"/>
        </w:rPr>
        <w:t xml:space="preserve"> </w:t>
      </w: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Modify volume</w:t>
      </w:r>
      <w:r>
        <w:rPr>
          <w:sz w:val="24"/>
        </w:rPr>
        <w:t>.</w:t>
      </w:r>
    </w:p>
    <w:p>
      <w:pPr>
        <w:rPr>
          <w:sz w:val="24"/>
        </w:rPr>
        <w:sectPr>
          <w:pgSz w:w="12240" w:h="15840"/>
          <w:pgMar w:top="1100" w:right="880" w:bottom="280" w:left="960" w:header="780" w:footer="0" w:gutter="0"/>
          <w:cols w:space="720"/>
        </w:sectPr>
      </w:pPr>
    </w:p>
    <w:p>
      <w:pPr>
        <w:pStyle w:val="BodyText"/>
        <w:spacing w:before="4"/>
        <w:rPr>
          <w:sz w:val="28"/>
        </w:rPr>
      </w:pPr>
    </w:p>
    <w:p>
      <w:pPr>
        <w:pStyle w:val="BodyText"/>
        <w:spacing w:before="90"/>
        <w:ind w:left="840"/>
        <w:jc w:val="both"/>
      </w:pPr>
      <w:r>
        <w:t>The</w:t>
      </w:r>
      <w:r>
        <w:rPr>
          <w:spacing w:val="-1"/>
        </w:rPr>
        <w:t xml:space="preserve"> </w:t>
      </w:r>
      <w:r>
        <w:t>disk</w:t>
      </w:r>
      <w:r>
        <w:rPr>
          <w:spacing w:val="-2"/>
        </w:rPr>
        <w:t xml:space="preserve"> </w:t>
      </w:r>
      <w:r>
        <w:t>volume currently</w:t>
      </w:r>
      <w:r>
        <w:rPr>
          <w:spacing w:val="-10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size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8</w:t>
      </w:r>
      <w:r>
        <w:rPr>
          <w:spacing w:val="1"/>
        </w:rPr>
        <w:t xml:space="preserve"> </w:t>
      </w:r>
      <w:r>
        <w:t>GiB.</w:t>
      </w:r>
      <w:r>
        <w:rPr>
          <w:spacing w:val="-2"/>
        </w:rPr>
        <w:t xml:space="preserve"> </w:t>
      </w:r>
      <w:r>
        <w:t>You</w:t>
      </w:r>
      <w:r>
        <w:rPr>
          <w:spacing w:val="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now</w:t>
      </w:r>
      <w:r>
        <w:rPr>
          <w:spacing w:val="4"/>
        </w:rPr>
        <w:t xml:space="preserve"> </w:t>
      </w:r>
      <w:r>
        <w:t>increase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size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disk.</w:t>
      </w:r>
    </w:p>
    <w:p>
      <w:pPr>
        <w:pStyle w:val="BodyText"/>
        <w:spacing w:before="10"/>
      </w:pPr>
    </w:p>
    <w:p>
      <w:pPr>
        <w:pStyle w:val="ListParagraph"/>
        <w:numPr>
          <w:ilvl w:val="0"/>
          <w:numId w:val="2"/>
        </w:numPr>
        <w:tabs>
          <w:tab w:val="left" w:pos="841"/>
        </w:tabs>
        <w:spacing w:line="237" w:lineRule="auto"/>
        <w:ind w:right="199"/>
        <w:rPr>
          <w:sz w:val="24"/>
        </w:rPr>
      </w:pPr>
      <w:r>
        <w:rPr>
          <w:spacing w:val="-1"/>
          <w:sz w:val="24"/>
        </w:rPr>
        <w:t>Change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size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to:</w:t>
      </w:r>
      <w:r>
        <w:rPr>
          <w:spacing w:val="-4"/>
          <w:sz w:val="24"/>
        </w:rPr>
        <w:t xml:space="preserve"> </w:t>
      </w:r>
      <w:r>
        <w:rPr>
          <w:rFonts w:ascii="Courier New"/>
          <w:sz w:val="20"/>
        </w:rPr>
        <w:t>10</w:t>
      </w:r>
      <w:r>
        <w:rPr>
          <w:rFonts w:ascii="Courier New"/>
          <w:spacing w:val="-60"/>
          <w:sz w:val="20"/>
        </w:rPr>
        <w:t xml:space="preserve"> </w:t>
      </w:r>
      <w:r>
        <w:rPr>
          <w:b/>
          <w:sz w:val="24"/>
        </w:rPr>
        <w:t>NOTE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You may</w:t>
      </w:r>
      <w:r>
        <w:rPr>
          <w:spacing w:val="-5"/>
          <w:sz w:val="24"/>
        </w:rPr>
        <w:t xml:space="preserve"> </w:t>
      </w:r>
      <w:r>
        <w:rPr>
          <w:sz w:val="24"/>
        </w:rPr>
        <w:t>be</w:t>
      </w:r>
      <w:r>
        <w:rPr>
          <w:spacing w:val="2"/>
          <w:sz w:val="24"/>
        </w:rPr>
        <w:t xml:space="preserve"> </w:t>
      </w:r>
      <w:r>
        <w:rPr>
          <w:sz w:val="24"/>
        </w:rPr>
        <w:t>restricted from</w:t>
      </w:r>
      <w:r>
        <w:rPr>
          <w:spacing w:val="1"/>
          <w:sz w:val="24"/>
        </w:rPr>
        <w:t xml:space="preserve"> </w:t>
      </w:r>
      <w:r>
        <w:rPr>
          <w:sz w:val="24"/>
        </w:rPr>
        <w:t>creating</w:t>
      </w:r>
      <w:r>
        <w:rPr>
          <w:spacing w:val="-1"/>
          <w:sz w:val="24"/>
        </w:rPr>
        <w:t xml:space="preserve"> </w:t>
      </w:r>
      <w:r>
        <w:rPr>
          <w:sz w:val="24"/>
        </w:rPr>
        <w:t>Amazon EBS</w:t>
      </w:r>
      <w:r>
        <w:rPr>
          <w:spacing w:val="2"/>
          <w:sz w:val="24"/>
        </w:rPr>
        <w:t xml:space="preserve"> </w:t>
      </w:r>
      <w:r>
        <w:rPr>
          <w:sz w:val="24"/>
        </w:rPr>
        <w:t>volumes</w:t>
      </w:r>
      <w:r>
        <w:rPr>
          <w:spacing w:val="-2"/>
          <w:sz w:val="24"/>
        </w:rPr>
        <w:t xml:space="preserve"> </w:t>
      </w:r>
      <w:r>
        <w:rPr>
          <w:sz w:val="24"/>
        </w:rPr>
        <w:t>larger</w:t>
      </w:r>
      <w:r>
        <w:rPr>
          <w:spacing w:val="-57"/>
          <w:sz w:val="24"/>
        </w:rPr>
        <w:t xml:space="preserve"> </w:t>
      </w:r>
      <w:r>
        <w:rPr>
          <w:sz w:val="24"/>
        </w:rPr>
        <w:t>than 10 GB</w:t>
      </w:r>
      <w:r>
        <w:rPr>
          <w:spacing w:val="-5"/>
          <w:sz w:val="24"/>
        </w:rPr>
        <w:t xml:space="preserve"> </w:t>
      </w:r>
      <w:r>
        <w:rPr>
          <w:sz w:val="24"/>
        </w:rPr>
        <w:t>in this</w:t>
      </w:r>
      <w:r>
        <w:rPr>
          <w:spacing w:val="-2"/>
          <w:sz w:val="24"/>
        </w:rPr>
        <w:t xml:space="preserve"> </w:t>
      </w:r>
      <w:r>
        <w:rPr>
          <w:sz w:val="24"/>
        </w:rPr>
        <w:t>lab.</w:t>
      </w:r>
    </w:p>
    <w:p>
      <w:pPr>
        <w:pStyle w:val="ListParagraph"/>
        <w:numPr>
          <w:ilvl w:val="0"/>
          <w:numId w:val="2"/>
        </w:numPr>
        <w:tabs>
          <w:tab w:val="left" w:pos="841"/>
        </w:tabs>
        <w:spacing w:line="275" w:lineRule="exact"/>
        <w:ind w:hanging="361"/>
        <w:rPr>
          <w:sz w:val="24"/>
        </w:rPr>
      </w:pPr>
      <w:r>
        <w:rPr>
          <w:sz w:val="24"/>
        </w:rPr>
        <w:t>Choose Modify</w:t>
      </w:r>
    </w:p>
    <w:p>
      <w:pPr>
        <w:pStyle w:val="ListParagraph"/>
        <w:numPr>
          <w:ilvl w:val="0"/>
          <w:numId w:val="2"/>
        </w:numPr>
        <w:tabs>
          <w:tab w:val="left" w:pos="841"/>
        </w:tabs>
        <w:ind w:hanging="361"/>
        <w:rPr>
          <w:sz w:val="24"/>
        </w:rPr>
      </w:pPr>
      <w:r>
        <w:rPr>
          <w:sz w:val="24"/>
        </w:rPr>
        <w:t>Choose</w:t>
      </w:r>
      <w:r>
        <w:rPr>
          <w:spacing w:val="-1"/>
          <w:sz w:val="24"/>
        </w:rPr>
        <w:t xml:space="preserve"> </w:t>
      </w:r>
      <w:r>
        <w:rPr>
          <w:sz w:val="24"/>
        </w:rPr>
        <w:t>Modify</w:t>
      </w:r>
      <w:r>
        <w:rPr>
          <w:spacing w:val="-9"/>
          <w:sz w:val="24"/>
        </w:rPr>
        <w:t xml:space="preserve"> </w:t>
      </w:r>
      <w:r>
        <w:rPr>
          <w:sz w:val="24"/>
        </w:rPr>
        <w:t>again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confirm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increase</w:t>
      </w:r>
      <w:r>
        <w:rPr>
          <w:spacing w:val="-1"/>
          <w:sz w:val="24"/>
        </w:rPr>
        <w:t xml:space="preserve"> </w:t>
      </w:r>
      <w:r>
        <w:rPr>
          <w:sz w:val="24"/>
        </w:rPr>
        <w:t>the size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volume.</w:t>
      </w:r>
    </w:p>
    <w:p>
      <w:pPr>
        <w:pStyle w:val="BodyText"/>
        <w:spacing w:before="3"/>
      </w:pPr>
    </w:p>
    <w:p>
      <w:pPr>
        <w:pStyle w:val="Heading1"/>
        <w:ind w:left="840"/>
        <w:jc w:val="both"/>
      </w:pPr>
      <w:r>
        <w:t>Start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Resized</w:t>
      </w:r>
      <w:r>
        <w:rPr>
          <w:spacing w:val="-1"/>
        </w:rPr>
        <w:t xml:space="preserve"> </w:t>
      </w:r>
      <w:r>
        <w:t>Instance</w:t>
      </w:r>
    </w:p>
    <w:p>
      <w:pPr>
        <w:pStyle w:val="BodyText"/>
        <w:spacing w:before="5"/>
        <w:rPr>
          <w:rFonts w:ascii="Arial"/>
          <w:b/>
        </w:rPr>
      </w:pPr>
    </w:p>
    <w:p>
      <w:pPr>
        <w:pStyle w:val="BodyText"/>
        <w:spacing w:before="1"/>
        <w:ind w:left="120"/>
        <w:jc w:val="both"/>
      </w:pPr>
      <w:r>
        <w:t>You</w:t>
      </w:r>
      <w:r>
        <w:rPr>
          <w:spacing w:val="-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start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instance again,</w:t>
      </w:r>
      <w:r>
        <w:rPr>
          <w:spacing w:val="-1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more memory</w:t>
      </w:r>
      <w:r>
        <w:rPr>
          <w:spacing w:val="-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more disk</w:t>
      </w:r>
      <w:r>
        <w:rPr>
          <w:spacing w:val="-1"/>
        </w:rPr>
        <w:t xml:space="preserve"> </w:t>
      </w:r>
      <w:r>
        <w:t>space.</w:t>
      </w:r>
    </w:p>
    <w:p>
      <w:pPr>
        <w:pStyle w:val="BodyText"/>
        <w:spacing w:before="11"/>
        <w:rPr>
          <w:sz w:val="23"/>
        </w:rPr>
      </w:pPr>
    </w:p>
    <w:p>
      <w:pPr>
        <w:pStyle w:val="ListParagraph"/>
        <w:numPr>
          <w:ilvl w:val="0"/>
          <w:numId w:val="2"/>
        </w:numPr>
        <w:tabs>
          <w:tab w:val="left" w:pos="841"/>
        </w:tabs>
        <w:ind w:hanging="361"/>
        <w:rPr>
          <w:sz w:val="24"/>
        </w:rPr>
      </w:pP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left</w:t>
      </w:r>
      <w:r>
        <w:rPr>
          <w:spacing w:val="-2"/>
          <w:sz w:val="24"/>
        </w:rPr>
        <w:t xml:space="preserve"> </w:t>
      </w:r>
      <w:r>
        <w:rPr>
          <w:sz w:val="24"/>
        </w:rPr>
        <w:t>navigation</w:t>
      </w:r>
      <w:r>
        <w:rPr>
          <w:spacing w:val="-3"/>
          <w:sz w:val="24"/>
        </w:rPr>
        <w:t xml:space="preserve"> </w:t>
      </w:r>
      <w:r>
        <w:rPr>
          <w:sz w:val="24"/>
        </w:rPr>
        <w:t>pane,</w:t>
      </w:r>
      <w:r>
        <w:rPr>
          <w:spacing w:val="-2"/>
          <w:sz w:val="24"/>
        </w:rPr>
        <w:t xml:space="preserve"> </w:t>
      </w:r>
      <w:r>
        <w:rPr>
          <w:sz w:val="24"/>
        </w:rPr>
        <w:t>choose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Instances</w:t>
      </w:r>
      <w:r>
        <w:rPr>
          <w:sz w:val="24"/>
        </w:rPr>
        <w:t>.</w:t>
      </w:r>
    </w:p>
    <w:p>
      <w:pPr>
        <w:pStyle w:val="ListParagraph"/>
        <w:numPr>
          <w:ilvl w:val="0"/>
          <w:numId w:val="2"/>
        </w:numPr>
        <w:tabs>
          <w:tab w:val="left" w:pos="841"/>
        </w:tabs>
        <w:spacing w:before="1"/>
        <w:ind w:hanging="361"/>
        <w:rPr>
          <w:sz w:val="24"/>
        </w:rPr>
      </w:pPr>
      <w:r>
        <w:rPr>
          <w:sz w:val="24"/>
        </w:rPr>
        <w:t>Select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b/>
          <w:sz w:val="24"/>
        </w:rPr>
        <w:t>Web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Server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instance.</w:t>
      </w:r>
    </w:p>
    <w:p>
      <w:pPr>
        <w:pStyle w:val="ListParagraph"/>
        <w:numPr>
          <w:ilvl w:val="0"/>
          <w:numId w:val="2"/>
        </w:numPr>
        <w:tabs>
          <w:tab w:val="left" w:pos="841"/>
        </w:tabs>
        <w:ind w:hanging="361"/>
        <w:rPr>
          <w:sz w:val="24"/>
        </w:rPr>
      </w:pP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Instance</w:t>
      </w:r>
      <w:r>
        <w:rPr>
          <w:spacing w:val="-1"/>
          <w:sz w:val="24"/>
        </w:rPr>
        <w:t xml:space="preserve"> </w:t>
      </w:r>
      <w:r>
        <w:rPr>
          <w:sz w:val="24"/>
        </w:rPr>
        <w:t>state</w:t>
      </w:r>
      <w:r>
        <w:rPr>
          <w:spacing w:val="-2"/>
          <w:sz w:val="24"/>
        </w:rPr>
        <w:t xml:space="preserve"> </w:t>
      </w:r>
      <w:r>
        <w:rPr>
          <w:sz w:val="24"/>
        </w:rPr>
        <w:t>menu,</w:t>
      </w:r>
      <w:r>
        <w:rPr>
          <w:spacing w:val="-3"/>
          <w:sz w:val="24"/>
        </w:rPr>
        <w:t xml:space="preserve"> </w:t>
      </w:r>
      <w:r>
        <w:rPr>
          <w:sz w:val="24"/>
        </w:rPr>
        <w:t>select</w:t>
      </w:r>
      <w:r>
        <w:rPr>
          <w:spacing w:val="3"/>
          <w:sz w:val="24"/>
        </w:rPr>
        <w:t xml:space="preserve"> </w:t>
      </w:r>
      <w:r>
        <w:rPr>
          <w:b/>
          <w:sz w:val="24"/>
        </w:rPr>
        <w:t>Start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instance</w:t>
      </w:r>
      <w:r>
        <w:rPr>
          <w:sz w:val="24"/>
        </w:rPr>
        <w:t>.</w:t>
      </w:r>
    </w:p>
    <w:p>
      <w:pPr>
        <w:pStyle w:val="BodyText"/>
        <w:spacing w:before="4"/>
      </w:pPr>
    </w:p>
    <w:p>
      <w:pPr>
        <w:pStyle w:val="BodyText"/>
        <w:ind w:left="840" w:right="195"/>
        <w:jc w:val="both"/>
      </w:pPr>
      <w:r>
        <w:rPr>
          <w:b/>
        </w:rPr>
        <w:t xml:space="preserve">Congratulations! </w:t>
      </w:r>
      <w:r>
        <w:t>You have successfully resized your Amazon EC2 Instance. In this task you</w:t>
      </w:r>
      <w:r>
        <w:rPr>
          <w:spacing w:val="1"/>
        </w:rPr>
        <w:t xml:space="preserve"> </w:t>
      </w:r>
      <w:r>
        <w:t xml:space="preserve">changed your instance type from </w:t>
      </w:r>
      <w:r>
        <w:rPr>
          <w:i/>
        </w:rPr>
        <w:t xml:space="preserve">t2.micro </w:t>
      </w:r>
      <w:r>
        <w:t xml:space="preserve">to </w:t>
      </w:r>
      <w:r>
        <w:rPr>
          <w:i/>
        </w:rPr>
        <w:t>t2.small</w:t>
      </w:r>
      <w:r>
        <w:t>. You also modified your root disk volume</w:t>
      </w:r>
      <w:r>
        <w:rPr>
          <w:spacing w:val="1"/>
        </w:rPr>
        <w:t xml:space="preserve"> </w:t>
      </w:r>
      <w:r>
        <w:t>from 8 GiB</w:t>
      </w:r>
      <w:r>
        <w:rPr>
          <w:spacing w:val="-5"/>
        </w:rPr>
        <w:t xml:space="preserve"> </w:t>
      </w:r>
      <w:r>
        <w:t>to 10</w:t>
      </w:r>
      <w:r>
        <w:rPr>
          <w:spacing w:val="3"/>
        </w:rPr>
        <w:t xml:space="preserve"> </w:t>
      </w:r>
      <w:r>
        <w:t>GiB.</w:t>
      </w:r>
    </w:p>
    <w:p>
      <w:pPr>
        <w:pStyle w:val="BodyText"/>
        <w:ind w:left="840" w:right="195"/>
        <w:jc w:val="both"/>
      </w:pPr>
    </w:p>
    <w:p>
      <w:pPr>
        <w:pStyle w:val="BodyText"/>
        <w:ind w:right="195"/>
        <w:jc w:val="both"/>
      </w:pPr>
      <w:r>
        <w:rPr>
          <w:noProof/>
          <w:lang w:val="en-IN" w:eastAsia="en-IN"/>
        </w:rPr>
        <w:drawing>
          <wp:inline distT="0" distB="0" distL="114300" distR="114300">
            <wp:extent cx="6598285" cy="3127375"/>
            <wp:effectExtent l="0" t="0" r="635" b="12065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98285" cy="312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BodyText"/>
        <w:ind w:right="195"/>
        <w:jc w:val="both"/>
      </w:pPr>
    </w:p>
    <w:p>
      <w:pPr>
        <w:pStyle w:val="BodyText"/>
        <w:ind w:right="195"/>
        <w:jc w:val="both"/>
      </w:pPr>
    </w:p>
    <w:p>
      <w:pPr>
        <w:pStyle w:val="BodyText"/>
        <w:ind w:right="195"/>
        <w:jc w:val="both"/>
      </w:pPr>
    </w:p>
    <w:p>
      <w:pPr>
        <w:pStyle w:val="BodyText"/>
        <w:ind w:right="195"/>
        <w:jc w:val="both"/>
      </w:pPr>
    </w:p>
    <w:p>
      <w:pPr>
        <w:pStyle w:val="BodyText"/>
        <w:ind w:right="195"/>
        <w:jc w:val="both"/>
      </w:pPr>
    </w:p>
    <w:p>
      <w:pPr>
        <w:pStyle w:val="BodyText"/>
        <w:ind w:right="195"/>
        <w:jc w:val="both"/>
      </w:pPr>
    </w:p>
    <w:p>
      <w:pPr>
        <w:pStyle w:val="BodyText"/>
        <w:ind w:right="195"/>
        <w:jc w:val="both"/>
      </w:pPr>
    </w:p>
    <w:p>
      <w:pPr>
        <w:pStyle w:val="BodyText"/>
        <w:ind w:right="195"/>
        <w:jc w:val="both"/>
      </w:pPr>
    </w:p>
    <w:p>
      <w:pPr>
        <w:pStyle w:val="BodyText"/>
        <w:ind w:right="195"/>
        <w:jc w:val="both"/>
      </w:pPr>
    </w:p>
    <w:p>
      <w:pPr>
        <w:pStyle w:val="BodyText"/>
        <w:ind w:right="195"/>
        <w:jc w:val="both"/>
      </w:pPr>
    </w:p>
    <w:p>
      <w:pPr>
        <w:pStyle w:val="BodyText"/>
        <w:ind w:right="195"/>
        <w:jc w:val="both"/>
      </w:pPr>
    </w:p>
    <w:p>
      <w:pPr>
        <w:pStyle w:val="BodyText"/>
        <w:ind w:right="195"/>
        <w:jc w:val="both"/>
      </w:pPr>
    </w:p>
    <w:p>
      <w:pPr>
        <w:pStyle w:val="BodyText"/>
        <w:ind w:right="195"/>
        <w:jc w:val="both"/>
      </w:pPr>
    </w:p>
    <w:p>
      <w:pPr>
        <w:pStyle w:val="BodyText"/>
        <w:spacing w:before="3"/>
      </w:pPr>
    </w:p>
    <w:p>
      <w:pPr>
        <w:pStyle w:val="Heading1"/>
        <w:jc w:val="both"/>
      </w:pPr>
      <w:r>
        <w:t>Task</w:t>
      </w:r>
      <w:r>
        <w:rPr>
          <w:spacing w:val="-3"/>
        </w:rPr>
        <w:t xml:space="preserve"> </w:t>
      </w:r>
      <w:r>
        <w:t>5:</w:t>
      </w:r>
      <w:r>
        <w:rPr>
          <w:spacing w:val="-1"/>
        </w:rPr>
        <w:t xml:space="preserve"> </w:t>
      </w:r>
      <w:r>
        <w:t>Explore</w:t>
      </w:r>
      <w:r>
        <w:rPr>
          <w:spacing w:val="-3"/>
        </w:rPr>
        <w:t xml:space="preserve"> </w:t>
      </w:r>
      <w:r>
        <w:t>EC2</w:t>
      </w:r>
      <w:r>
        <w:rPr>
          <w:spacing w:val="-3"/>
        </w:rPr>
        <w:t xml:space="preserve"> </w:t>
      </w:r>
      <w:r>
        <w:t>Limits</w:t>
      </w:r>
    </w:p>
    <w:p>
      <w:pPr>
        <w:pStyle w:val="BodyText"/>
        <w:spacing w:before="3"/>
        <w:rPr>
          <w:rFonts w:ascii="Arial"/>
          <w:b/>
          <w:sz w:val="28"/>
        </w:rPr>
      </w:pPr>
    </w:p>
    <w:p>
      <w:pPr>
        <w:pStyle w:val="BodyText"/>
        <w:ind w:left="120" w:right="191"/>
        <w:jc w:val="both"/>
      </w:pPr>
      <w:r>
        <w:t>Amazon EC2 provides different resources that you can use. These resources include images, instances,</w:t>
      </w:r>
      <w:r>
        <w:rPr>
          <w:spacing w:val="1"/>
        </w:rPr>
        <w:t xml:space="preserve"> </w:t>
      </w:r>
      <w:r>
        <w:t>volumes,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snapshots.</w:t>
      </w:r>
      <w:r>
        <w:rPr>
          <w:spacing w:val="-2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AWS</w:t>
      </w:r>
      <w:r>
        <w:rPr>
          <w:spacing w:val="-4"/>
        </w:rPr>
        <w:t xml:space="preserve"> </w:t>
      </w:r>
      <w:r>
        <w:t>account,</w:t>
      </w:r>
      <w:r>
        <w:rPr>
          <w:spacing w:val="-2"/>
        </w:rPr>
        <w:t xml:space="preserve"> </w:t>
      </w:r>
      <w:r>
        <w:t>there</w:t>
      </w:r>
      <w:r>
        <w:rPr>
          <w:spacing w:val="-4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default</w:t>
      </w:r>
      <w:r>
        <w:rPr>
          <w:spacing w:val="-4"/>
        </w:rPr>
        <w:t xml:space="preserve"> </w:t>
      </w:r>
      <w:r>
        <w:t>limits</w:t>
      </w:r>
      <w:r>
        <w:rPr>
          <w:spacing w:val="-4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these</w:t>
      </w:r>
      <w:r>
        <w:rPr>
          <w:spacing w:val="-4"/>
        </w:rPr>
        <w:t xml:space="preserve"> </w:t>
      </w:r>
      <w:r>
        <w:t>resources</w:t>
      </w:r>
      <w:r>
        <w:rPr>
          <w:spacing w:val="-8"/>
        </w:rPr>
        <w:t xml:space="preserve"> </w:t>
      </w:r>
      <w:r>
        <w:t>on</w:t>
      </w:r>
      <w:r>
        <w:rPr>
          <w:spacing w:val="-58"/>
        </w:rPr>
        <w:t xml:space="preserve"> </w:t>
      </w:r>
      <w:r>
        <w:t>a per-region basis.</w:t>
      </w:r>
    </w:p>
    <w:p>
      <w:pPr>
        <w:pStyle w:val="BodyText"/>
        <w:spacing w:before="4"/>
      </w:pPr>
    </w:p>
    <w:p>
      <w:pPr>
        <w:pStyle w:val="ListParagraph"/>
        <w:numPr>
          <w:ilvl w:val="0"/>
          <w:numId w:val="2"/>
        </w:numPr>
        <w:tabs>
          <w:tab w:val="left" w:pos="841"/>
        </w:tabs>
        <w:ind w:hanging="361"/>
        <w:rPr>
          <w:sz w:val="24"/>
        </w:rPr>
      </w:pPr>
      <w:r>
        <w:rPr>
          <w:sz w:val="24"/>
        </w:rPr>
        <w:t>In</w:t>
      </w:r>
      <w:r>
        <w:rPr>
          <w:spacing w:val="29"/>
          <w:sz w:val="24"/>
        </w:rPr>
        <w:t xml:space="preserve"> </w:t>
      </w:r>
      <w:r>
        <w:rPr>
          <w:sz w:val="24"/>
        </w:rPr>
        <w:t>the</w:t>
      </w:r>
      <w:r>
        <w:rPr>
          <w:spacing w:val="30"/>
          <w:sz w:val="24"/>
        </w:rPr>
        <w:t xml:space="preserve"> </w:t>
      </w:r>
      <w:r>
        <w:rPr>
          <w:sz w:val="24"/>
        </w:rPr>
        <w:t>AWS</w:t>
      </w:r>
      <w:r>
        <w:rPr>
          <w:spacing w:val="33"/>
          <w:sz w:val="24"/>
        </w:rPr>
        <w:t xml:space="preserve"> </w:t>
      </w:r>
      <w:r>
        <w:rPr>
          <w:sz w:val="24"/>
        </w:rPr>
        <w:t>Management</w:t>
      </w:r>
      <w:r>
        <w:rPr>
          <w:spacing w:val="30"/>
          <w:sz w:val="24"/>
        </w:rPr>
        <w:t xml:space="preserve"> </w:t>
      </w:r>
      <w:r>
        <w:rPr>
          <w:sz w:val="24"/>
        </w:rPr>
        <w:t>Console,</w:t>
      </w:r>
      <w:r>
        <w:rPr>
          <w:spacing w:val="30"/>
          <w:sz w:val="24"/>
        </w:rPr>
        <w:t xml:space="preserve"> </w:t>
      </w:r>
      <w:r>
        <w:rPr>
          <w:sz w:val="24"/>
        </w:rPr>
        <w:t>in</w:t>
      </w:r>
      <w:r>
        <w:rPr>
          <w:spacing w:val="25"/>
          <w:sz w:val="24"/>
        </w:rPr>
        <w:t xml:space="preserve"> </w:t>
      </w:r>
      <w:r>
        <w:rPr>
          <w:sz w:val="24"/>
        </w:rPr>
        <w:t>the</w:t>
      </w:r>
      <w:r>
        <w:rPr>
          <w:spacing w:val="30"/>
          <w:sz w:val="24"/>
        </w:rPr>
        <w:t xml:space="preserve"> </w:t>
      </w:r>
      <w:r>
        <w:rPr>
          <w:sz w:val="24"/>
        </w:rPr>
        <w:t>search</w:t>
      </w:r>
      <w:r>
        <w:rPr>
          <w:spacing w:val="30"/>
          <w:sz w:val="24"/>
        </w:rPr>
        <w:t xml:space="preserve"> </w:t>
      </w:r>
      <w:r>
        <w:rPr>
          <w:sz w:val="24"/>
        </w:rPr>
        <w:t>box</w:t>
      </w:r>
      <w:r>
        <w:rPr>
          <w:spacing w:val="29"/>
          <w:sz w:val="24"/>
        </w:rPr>
        <w:t xml:space="preserve"> </w:t>
      </w:r>
      <w:r>
        <w:rPr>
          <w:sz w:val="24"/>
        </w:rPr>
        <w:t>next</w:t>
      </w:r>
      <w:r>
        <w:rPr>
          <w:spacing w:val="31"/>
          <w:sz w:val="24"/>
        </w:rPr>
        <w:t xml:space="preserve"> </w:t>
      </w:r>
      <w:r>
        <w:rPr>
          <w:sz w:val="24"/>
        </w:rPr>
        <w:t>to</w:t>
      </w:r>
      <w:r>
        <w:rPr>
          <w:spacing w:val="36"/>
          <w:sz w:val="24"/>
        </w:rPr>
        <w:t xml:space="preserve"> </w:t>
      </w:r>
      <w:r>
        <w:rPr>
          <w:b/>
          <w:sz w:val="24"/>
        </w:rPr>
        <w:t>Services</w:t>
      </w:r>
      <w:r>
        <w:rPr>
          <w:sz w:val="24"/>
        </w:rPr>
        <w:t>,</w:t>
      </w:r>
      <w:r>
        <w:rPr>
          <w:spacing w:val="29"/>
          <w:sz w:val="24"/>
        </w:rPr>
        <w:t xml:space="preserve"> </w:t>
      </w:r>
      <w:r>
        <w:rPr>
          <w:sz w:val="24"/>
        </w:rPr>
        <w:t>search</w:t>
      </w:r>
      <w:r>
        <w:rPr>
          <w:spacing w:val="26"/>
          <w:sz w:val="24"/>
        </w:rPr>
        <w:t xml:space="preserve"> </w:t>
      </w:r>
      <w:r>
        <w:rPr>
          <w:sz w:val="24"/>
        </w:rPr>
        <w:t>for</w:t>
      </w:r>
      <w:r>
        <w:rPr>
          <w:spacing w:val="29"/>
          <w:sz w:val="24"/>
        </w:rPr>
        <w:t xml:space="preserve"> </w:t>
      </w:r>
      <w:r>
        <w:rPr>
          <w:sz w:val="24"/>
        </w:rPr>
        <w:t>and</w:t>
      </w:r>
      <w:r>
        <w:rPr>
          <w:spacing w:val="30"/>
          <w:sz w:val="24"/>
        </w:rPr>
        <w:t xml:space="preserve"> </w:t>
      </w:r>
      <w:r>
        <w:rPr>
          <w:sz w:val="24"/>
        </w:rPr>
        <w:t>choose</w:t>
      </w:r>
    </w:p>
    <w:p>
      <w:pPr>
        <w:spacing w:before="7" w:line="222" w:lineRule="exact"/>
        <w:ind w:left="840"/>
        <w:jc w:val="both"/>
        <w:rPr>
          <w:rFonts w:ascii="Courier New"/>
          <w:sz w:val="20"/>
        </w:rPr>
      </w:pPr>
      <w:r>
        <w:rPr>
          <w:rFonts w:ascii="Courier New"/>
          <w:sz w:val="20"/>
        </w:rPr>
        <w:t>Service</w:t>
      </w:r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sz w:val="20"/>
        </w:rPr>
        <w:t>Quotas</w:t>
      </w:r>
    </w:p>
    <w:p>
      <w:pPr>
        <w:pStyle w:val="ListParagraph"/>
        <w:numPr>
          <w:ilvl w:val="0"/>
          <w:numId w:val="2"/>
        </w:numPr>
        <w:tabs>
          <w:tab w:val="left" w:pos="841"/>
        </w:tabs>
        <w:spacing w:line="272" w:lineRule="exact"/>
        <w:ind w:hanging="361"/>
        <w:rPr>
          <w:i/>
          <w:sz w:val="24"/>
        </w:rPr>
      </w:pPr>
      <w:r>
        <w:rPr>
          <w:sz w:val="24"/>
        </w:rPr>
        <w:t>Choose</w:t>
      </w:r>
      <w:r>
        <w:rPr>
          <w:spacing w:val="26"/>
          <w:sz w:val="24"/>
        </w:rPr>
        <w:t xml:space="preserve"> </w:t>
      </w:r>
      <w:r>
        <w:rPr>
          <w:b/>
          <w:sz w:val="24"/>
        </w:rPr>
        <w:t>AWS</w:t>
      </w:r>
      <w:r>
        <w:rPr>
          <w:b/>
          <w:spacing w:val="24"/>
          <w:sz w:val="24"/>
        </w:rPr>
        <w:t xml:space="preserve"> </w:t>
      </w:r>
      <w:r>
        <w:rPr>
          <w:b/>
          <w:sz w:val="24"/>
        </w:rPr>
        <w:t>services</w:t>
      </w:r>
      <w:r>
        <w:rPr>
          <w:b/>
          <w:spacing w:val="26"/>
          <w:sz w:val="24"/>
        </w:rPr>
        <w:t xml:space="preserve"> </w:t>
      </w:r>
      <w:r>
        <w:rPr>
          <w:sz w:val="24"/>
        </w:rPr>
        <w:t>from</w:t>
      </w:r>
      <w:r>
        <w:rPr>
          <w:spacing w:val="26"/>
          <w:sz w:val="24"/>
        </w:rPr>
        <w:t xml:space="preserve"> </w:t>
      </w:r>
      <w:r>
        <w:rPr>
          <w:sz w:val="24"/>
        </w:rPr>
        <w:t>the</w:t>
      </w:r>
      <w:r>
        <w:rPr>
          <w:spacing w:val="27"/>
          <w:sz w:val="24"/>
        </w:rPr>
        <w:t xml:space="preserve"> </w:t>
      </w:r>
      <w:r>
        <w:rPr>
          <w:sz w:val="24"/>
        </w:rPr>
        <w:t>navigation</w:t>
      </w:r>
      <w:r>
        <w:rPr>
          <w:spacing w:val="25"/>
          <w:sz w:val="24"/>
        </w:rPr>
        <w:t xml:space="preserve"> </w:t>
      </w:r>
      <w:r>
        <w:rPr>
          <w:sz w:val="24"/>
        </w:rPr>
        <w:t>menu</w:t>
      </w:r>
      <w:r>
        <w:rPr>
          <w:spacing w:val="20"/>
          <w:sz w:val="24"/>
        </w:rPr>
        <w:t xml:space="preserve"> </w:t>
      </w:r>
      <w:r>
        <w:rPr>
          <w:sz w:val="24"/>
        </w:rPr>
        <w:t>and</w:t>
      </w:r>
      <w:r>
        <w:rPr>
          <w:spacing w:val="25"/>
          <w:sz w:val="24"/>
        </w:rPr>
        <w:t xml:space="preserve"> </w:t>
      </w:r>
      <w:r>
        <w:rPr>
          <w:sz w:val="24"/>
        </w:rPr>
        <w:t>then</w:t>
      </w:r>
      <w:r>
        <w:rPr>
          <w:spacing w:val="25"/>
          <w:sz w:val="24"/>
        </w:rPr>
        <w:t xml:space="preserve"> </w:t>
      </w:r>
      <w:r>
        <w:rPr>
          <w:sz w:val="24"/>
        </w:rPr>
        <w:t>in</w:t>
      </w:r>
      <w:r>
        <w:rPr>
          <w:spacing w:val="21"/>
          <w:sz w:val="24"/>
        </w:rPr>
        <w:t xml:space="preserve"> </w:t>
      </w:r>
      <w:r>
        <w:rPr>
          <w:sz w:val="24"/>
        </w:rPr>
        <w:t>the</w:t>
      </w:r>
      <w:r>
        <w:rPr>
          <w:spacing w:val="22"/>
          <w:sz w:val="24"/>
        </w:rPr>
        <w:t xml:space="preserve"> </w:t>
      </w:r>
      <w:r>
        <w:rPr>
          <w:sz w:val="24"/>
        </w:rPr>
        <w:t>AWS</w:t>
      </w:r>
      <w:r>
        <w:rPr>
          <w:spacing w:val="24"/>
          <w:sz w:val="24"/>
        </w:rPr>
        <w:t xml:space="preserve"> </w:t>
      </w:r>
      <w:r>
        <w:rPr>
          <w:sz w:val="24"/>
        </w:rPr>
        <w:t>services</w:t>
      </w:r>
      <w:r>
        <w:rPr>
          <w:spacing w:val="33"/>
          <w:sz w:val="24"/>
        </w:rPr>
        <w:t xml:space="preserve"> </w:t>
      </w:r>
      <w:r>
        <w:rPr>
          <w:i/>
          <w:sz w:val="24"/>
        </w:rPr>
        <w:t>Find</w:t>
      </w:r>
      <w:r>
        <w:rPr>
          <w:i/>
          <w:spacing w:val="24"/>
          <w:sz w:val="24"/>
        </w:rPr>
        <w:t xml:space="preserve"> </w:t>
      </w:r>
      <w:r>
        <w:rPr>
          <w:i/>
          <w:sz w:val="24"/>
        </w:rPr>
        <w:t>services</w:t>
      </w:r>
    </w:p>
    <w:p>
      <w:pPr>
        <w:spacing w:before="8" w:line="284" w:lineRule="exact"/>
        <w:ind w:left="840"/>
        <w:rPr>
          <w:sz w:val="24"/>
        </w:rPr>
      </w:pPr>
      <w:r>
        <w:rPr>
          <w:spacing w:val="-1"/>
          <w:sz w:val="24"/>
        </w:rPr>
        <w:t>search</w:t>
      </w:r>
      <w:r>
        <w:rPr>
          <w:sz w:val="24"/>
        </w:rPr>
        <w:t xml:space="preserve"> </w:t>
      </w:r>
      <w:r>
        <w:rPr>
          <w:spacing w:val="-1"/>
          <w:sz w:val="24"/>
        </w:rPr>
        <w:t>bar,</w:t>
      </w:r>
      <w:r>
        <w:rPr>
          <w:sz w:val="24"/>
        </w:rPr>
        <w:t xml:space="preserve"> </w:t>
      </w:r>
      <w:r>
        <w:rPr>
          <w:spacing w:val="-1"/>
          <w:sz w:val="24"/>
        </w:rPr>
        <w:t>search</w:t>
      </w:r>
      <w:r>
        <w:rPr>
          <w:sz w:val="24"/>
        </w:rPr>
        <w:t xml:space="preserve"> </w:t>
      </w:r>
      <w:r>
        <w:rPr>
          <w:spacing w:val="-1"/>
          <w:sz w:val="24"/>
        </w:rPr>
        <w:t>for</w:t>
      </w:r>
      <w:r>
        <w:rPr>
          <w:spacing w:val="3"/>
          <w:sz w:val="24"/>
        </w:rPr>
        <w:t xml:space="preserve"> </w:t>
      </w:r>
      <w:r>
        <w:rPr>
          <w:rFonts w:ascii="Courier New"/>
          <w:sz w:val="20"/>
        </w:rPr>
        <w:t>ec2</w:t>
      </w:r>
      <w:r>
        <w:rPr>
          <w:rFonts w:ascii="Courier New"/>
          <w:spacing w:val="-61"/>
          <w:sz w:val="20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choose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Amazon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Elastic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Compute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Cloud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(Amazon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EC2)</w:t>
      </w:r>
      <w:r>
        <w:rPr>
          <w:sz w:val="24"/>
        </w:rPr>
        <w:t>.</w:t>
      </w:r>
    </w:p>
    <w:p>
      <w:pPr>
        <w:pStyle w:val="ListParagraph"/>
        <w:numPr>
          <w:ilvl w:val="0"/>
          <w:numId w:val="2"/>
        </w:numPr>
        <w:tabs>
          <w:tab w:val="left" w:pos="841"/>
        </w:tabs>
        <w:spacing w:before="6" w:line="232" w:lineRule="auto"/>
        <w:ind w:right="200"/>
        <w:rPr>
          <w:sz w:val="24"/>
        </w:rPr>
      </w:pPr>
      <w:r>
        <w:rPr>
          <w:spacing w:val="-1"/>
          <w:sz w:val="24"/>
        </w:rPr>
        <w:t>In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i/>
          <w:spacing w:val="-1"/>
          <w:sz w:val="24"/>
        </w:rPr>
        <w:t>Find</w:t>
      </w:r>
      <w:r>
        <w:rPr>
          <w:i/>
          <w:spacing w:val="-17"/>
          <w:sz w:val="24"/>
        </w:rPr>
        <w:t xml:space="preserve"> </w:t>
      </w:r>
      <w:r>
        <w:rPr>
          <w:i/>
          <w:spacing w:val="-1"/>
          <w:sz w:val="24"/>
        </w:rPr>
        <w:t>quotas</w:t>
      </w:r>
      <w:r>
        <w:rPr>
          <w:i/>
          <w:spacing w:val="-13"/>
          <w:sz w:val="24"/>
        </w:rPr>
        <w:t xml:space="preserve"> </w:t>
      </w:r>
      <w:r>
        <w:rPr>
          <w:spacing w:val="-1"/>
          <w:sz w:val="24"/>
        </w:rPr>
        <w:t>search</w:t>
      </w:r>
      <w:r>
        <w:rPr>
          <w:spacing w:val="-17"/>
          <w:sz w:val="24"/>
        </w:rPr>
        <w:t xml:space="preserve"> </w:t>
      </w:r>
      <w:r>
        <w:rPr>
          <w:sz w:val="24"/>
        </w:rPr>
        <w:t>bar,</w:t>
      </w:r>
      <w:r>
        <w:rPr>
          <w:spacing w:val="-16"/>
          <w:sz w:val="24"/>
        </w:rPr>
        <w:t xml:space="preserve"> </w:t>
      </w:r>
      <w:r>
        <w:rPr>
          <w:sz w:val="24"/>
        </w:rPr>
        <w:t>search</w:t>
      </w:r>
      <w:r>
        <w:rPr>
          <w:spacing w:val="-17"/>
          <w:sz w:val="24"/>
        </w:rPr>
        <w:t xml:space="preserve"> </w:t>
      </w:r>
      <w:r>
        <w:rPr>
          <w:sz w:val="24"/>
        </w:rPr>
        <w:t>for</w:t>
      </w:r>
      <w:r>
        <w:rPr>
          <w:spacing w:val="-13"/>
          <w:sz w:val="24"/>
        </w:rPr>
        <w:t xml:space="preserve"> </w:t>
      </w:r>
      <w:r>
        <w:rPr>
          <w:rFonts w:ascii="Courier New"/>
          <w:sz w:val="20"/>
        </w:rPr>
        <w:t>running</w:t>
      </w:r>
      <w:r>
        <w:rPr>
          <w:rFonts w:ascii="Courier New"/>
          <w:spacing w:val="-28"/>
          <w:sz w:val="20"/>
        </w:rPr>
        <w:t xml:space="preserve"> </w:t>
      </w:r>
      <w:r>
        <w:rPr>
          <w:rFonts w:ascii="Courier New"/>
          <w:sz w:val="20"/>
        </w:rPr>
        <w:t>on-demand</w:t>
      </w:r>
      <w:r>
        <w:rPr>
          <w:sz w:val="24"/>
        </w:rPr>
        <w:t>,</w:t>
      </w:r>
      <w:r>
        <w:rPr>
          <w:spacing w:val="-17"/>
          <w:sz w:val="24"/>
        </w:rPr>
        <w:t xml:space="preserve"> </w:t>
      </w:r>
      <w:r>
        <w:rPr>
          <w:sz w:val="24"/>
        </w:rPr>
        <w:t>but</w:t>
      </w:r>
      <w:r>
        <w:rPr>
          <w:spacing w:val="-16"/>
          <w:sz w:val="24"/>
        </w:rPr>
        <w:t xml:space="preserve"> </w:t>
      </w:r>
      <w:r>
        <w:rPr>
          <w:sz w:val="24"/>
        </w:rPr>
        <w:t>do</w:t>
      </w:r>
      <w:r>
        <w:rPr>
          <w:spacing w:val="-17"/>
          <w:sz w:val="24"/>
        </w:rPr>
        <w:t xml:space="preserve"> </w:t>
      </w:r>
      <w:r>
        <w:rPr>
          <w:sz w:val="24"/>
        </w:rPr>
        <w:t>not</w:t>
      </w:r>
      <w:r>
        <w:rPr>
          <w:spacing w:val="-16"/>
          <w:sz w:val="24"/>
        </w:rPr>
        <w:t xml:space="preserve"> </w:t>
      </w:r>
      <w:r>
        <w:rPr>
          <w:sz w:val="24"/>
        </w:rPr>
        <w:t>make</w:t>
      </w:r>
      <w:r>
        <w:rPr>
          <w:spacing w:val="-15"/>
          <w:sz w:val="24"/>
        </w:rPr>
        <w:t xml:space="preserve"> </w:t>
      </w:r>
      <w:r>
        <w:rPr>
          <w:sz w:val="24"/>
        </w:rPr>
        <w:t>a</w:t>
      </w:r>
      <w:r>
        <w:rPr>
          <w:spacing w:val="-15"/>
          <w:sz w:val="24"/>
        </w:rPr>
        <w:t xml:space="preserve"> </w:t>
      </w:r>
      <w:r>
        <w:rPr>
          <w:sz w:val="24"/>
        </w:rPr>
        <w:t>selection.</w:t>
      </w:r>
      <w:r>
        <w:rPr>
          <w:spacing w:val="-17"/>
          <w:sz w:val="24"/>
        </w:rPr>
        <w:t xml:space="preserve"> </w:t>
      </w:r>
      <w:r>
        <w:rPr>
          <w:sz w:val="24"/>
        </w:rPr>
        <w:t>Instead,</w:t>
      </w:r>
      <w:r>
        <w:rPr>
          <w:spacing w:val="-57"/>
          <w:sz w:val="24"/>
        </w:rPr>
        <w:t xml:space="preserve"> </w:t>
      </w:r>
      <w:r>
        <w:rPr>
          <w:sz w:val="24"/>
        </w:rPr>
        <w:t>observe the</w:t>
      </w:r>
      <w:r>
        <w:rPr>
          <w:spacing w:val="2"/>
          <w:sz w:val="24"/>
        </w:rPr>
        <w:t xml:space="preserve"> </w:t>
      </w:r>
      <w:r>
        <w:rPr>
          <w:sz w:val="24"/>
        </w:rPr>
        <w:t>filtered</w:t>
      </w:r>
      <w:r>
        <w:rPr>
          <w:spacing w:val="-1"/>
          <w:sz w:val="24"/>
        </w:rPr>
        <w:t xml:space="preserve"> </w:t>
      </w:r>
      <w:r>
        <w:rPr>
          <w:sz w:val="24"/>
        </w:rPr>
        <w:t>list of</w:t>
      </w:r>
      <w:r>
        <w:rPr>
          <w:spacing w:val="-1"/>
          <w:sz w:val="24"/>
        </w:rPr>
        <w:t xml:space="preserve"> </w:t>
      </w:r>
      <w:r>
        <w:rPr>
          <w:sz w:val="24"/>
        </w:rPr>
        <w:t>service</w:t>
      </w:r>
      <w:r>
        <w:rPr>
          <w:spacing w:val="1"/>
          <w:sz w:val="24"/>
        </w:rPr>
        <w:t xml:space="preserve"> </w:t>
      </w:r>
      <w:r>
        <w:rPr>
          <w:sz w:val="24"/>
        </w:rPr>
        <w:t>quotas</w:t>
      </w:r>
      <w:r>
        <w:rPr>
          <w:spacing w:val="-3"/>
          <w:sz w:val="24"/>
        </w:rPr>
        <w:t xml:space="preserve"> </w:t>
      </w:r>
      <w:r>
        <w:rPr>
          <w:sz w:val="24"/>
        </w:rPr>
        <w:t>that match the criteria.</w:t>
      </w:r>
    </w:p>
    <w:p>
      <w:pPr>
        <w:pStyle w:val="BodyText"/>
        <w:spacing w:before="6"/>
      </w:pPr>
    </w:p>
    <w:p>
      <w:pPr>
        <w:pStyle w:val="BodyText"/>
        <w:ind w:left="840" w:right="198"/>
        <w:jc w:val="both"/>
      </w:pPr>
      <w:r>
        <w:t>Notice that there are limits on the number and types of instances that can run in a region. For</w:t>
      </w:r>
      <w:r>
        <w:rPr>
          <w:spacing w:val="1"/>
        </w:rPr>
        <w:t xml:space="preserve"> </w:t>
      </w:r>
      <w:r>
        <w:t>example,</w:t>
      </w:r>
      <w:r>
        <w:rPr>
          <w:spacing w:val="-8"/>
        </w:rPr>
        <w:t xml:space="preserve"> </w:t>
      </w:r>
      <w:r>
        <w:t>there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limit</w:t>
      </w:r>
      <w:r>
        <w:rPr>
          <w:spacing w:val="-6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number</w:t>
      </w:r>
      <w:r>
        <w:rPr>
          <w:spacing w:val="-7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i/>
        </w:rPr>
        <w:t>Running</w:t>
      </w:r>
      <w:r>
        <w:rPr>
          <w:i/>
          <w:spacing w:val="-7"/>
        </w:rPr>
        <w:t xml:space="preserve"> </w:t>
      </w:r>
      <w:r>
        <w:rPr>
          <w:i/>
        </w:rPr>
        <w:t>On-Demand</w:t>
      </w:r>
      <w:r>
        <w:rPr>
          <w:i/>
          <w:spacing w:val="-8"/>
        </w:rPr>
        <w:t xml:space="preserve"> </w:t>
      </w:r>
      <w:r>
        <w:rPr>
          <w:i/>
        </w:rPr>
        <w:t>Standard...</w:t>
      </w:r>
      <w:r>
        <w:rPr>
          <w:i/>
          <w:spacing w:val="-5"/>
        </w:rPr>
        <w:t xml:space="preserve"> </w:t>
      </w:r>
      <w:r>
        <w:t>instances</w:t>
      </w:r>
      <w:r>
        <w:rPr>
          <w:spacing w:val="-8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can</w:t>
      </w:r>
      <w:r>
        <w:rPr>
          <w:spacing w:val="-58"/>
        </w:rPr>
        <w:t xml:space="preserve"> </w:t>
      </w:r>
      <w:r>
        <w:t>launch in this region. When launching instances, the request must not cause your usage to exceed</w:t>
      </w:r>
      <w:r>
        <w:rPr>
          <w:spacing w:val="-57"/>
        </w:rPr>
        <w:t xml:space="preserve"> </w:t>
      </w:r>
      <w:r>
        <w:t>the instance</w:t>
      </w:r>
      <w:r>
        <w:rPr>
          <w:spacing w:val="1"/>
        </w:rPr>
        <w:t xml:space="preserve"> </w:t>
      </w:r>
      <w:r>
        <w:t>limits</w:t>
      </w:r>
      <w:r>
        <w:rPr>
          <w:spacing w:val="-2"/>
        </w:rPr>
        <w:t xml:space="preserve"> </w:t>
      </w:r>
      <w:r>
        <w:t>currently</w:t>
      </w:r>
      <w:r>
        <w:rPr>
          <w:spacing w:val="-8"/>
        </w:rPr>
        <w:t xml:space="preserve"> </w:t>
      </w:r>
      <w:r>
        <w:t>defined</w:t>
      </w:r>
      <w:r>
        <w:rPr>
          <w:spacing w:val="-1"/>
        </w:rPr>
        <w:t xml:space="preserve"> </w:t>
      </w:r>
      <w:r>
        <w:t>in that region.</w:t>
      </w:r>
    </w:p>
    <w:p>
      <w:pPr>
        <w:pStyle w:val="BodyText"/>
        <w:spacing w:before="5"/>
      </w:pPr>
    </w:p>
    <w:p>
      <w:pPr>
        <w:pStyle w:val="BodyText"/>
        <w:ind w:left="840"/>
        <w:jc w:val="both"/>
      </w:pPr>
      <w:r>
        <w:t>If</w:t>
      </w:r>
      <w:r>
        <w:rPr>
          <w:spacing w:val="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are the AWS</w:t>
      </w:r>
      <w:r>
        <w:rPr>
          <w:spacing w:val="-3"/>
        </w:rPr>
        <w:t xml:space="preserve"> </w:t>
      </w:r>
      <w:r>
        <w:t>account</w:t>
      </w:r>
      <w:r>
        <w:rPr>
          <w:spacing w:val="-1"/>
        </w:rPr>
        <w:t xml:space="preserve"> </w:t>
      </w:r>
      <w:r>
        <w:t>owner,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request</w:t>
      </w:r>
      <w:r>
        <w:rPr>
          <w:spacing w:val="-1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increase for</w:t>
      </w:r>
      <w:r>
        <w:rPr>
          <w:spacing w:val="-1"/>
        </w:rPr>
        <w:t xml:space="preserve"> </w:t>
      </w:r>
      <w:r>
        <w:t>many</w:t>
      </w:r>
      <w:r>
        <w:rPr>
          <w:spacing w:val="-9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these limits.</w:t>
      </w:r>
    </w:p>
    <w:p>
      <w:pPr>
        <w:pStyle w:val="BodyText"/>
        <w:ind w:left="840"/>
        <w:jc w:val="both"/>
      </w:pPr>
    </w:p>
    <w:p>
      <w:pPr>
        <w:pStyle w:val="BodyText"/>
        <w:rPr>
          <w:sz w:val="26"/>
        </w:rPr>
      </w:pPr>
      <w:r>
        <w:rPr>
          <w:noProof/>
          <w:lang w:val="en-IN" w:eastAsia="en-IN"/>
        </w:rPr>
        <w:drawing>
          <wp:inline distT="0" distB="0" distL="114300" distR="114300">
            <wp:extent cx="6598285" cy="3113405"/>
            <wp:effectExtent l="0" t="0" r="635" b="10795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98285" cy="311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20"/>
        </w:rPr>
      </w:pPr>
    </w:p>
    <w:p>
      <w:pPr>
        <w:pStyle w:val="BodyText"/>
        <w:spacing w:before="7"/>
        <w:rPr>
          <w:sz w:val="20"/>
        </w:rPr>
      </w:pPr>
    </w:p>
    <w:p>
      <w:pPr>
        <w:pStyle w:val="BodyText"/>
        <w:spacing w:before="7"/>
        <w:rPr>
          <w:sz w:val="20"/>
        </w:rPr>
      </w:pPr>
    </w:p>
    <w:p>
      <w:pPr>
        <w:pStyle w:val="BodyText"/>
        <w:spacing w:before="7"/>
        <w:rPr>
          <w:sz w:val="20"/>
        </w:rPr>
      </w:pPr>
    </w:p>
    <w:p>
      <w:pPr>
        <w:pStyle w:val="Heading1"/>
        <w:jc w:val="both"/>
      </w:pPr>
      <w:r>
        <w:t>Task</w:t>
      </w:r>
      <w:r>
        <w:rPr>
          <w:spacing w:val="-3"/>
        </w:rPr>
        <w:t xml:space="preserve"> </w:t>
      </w:r>
      <w:r>
        <w:t>6:</w:t>
      </w:r>
      <w:r>
        <w:rPr>
          <w:spacing w:val="-1"/>
        </w:rPr>
        <w:t xml:space="preserve"> </w:t>
      </w:r>
      <w:r>
        <w:t>Test Stop Protection</w:t>
      </w:r>
    </w:p>
    <w:p>
      <w:pPr>
        <w:pStyle w:val="BodyText"/>
        <w:spacing w:before="3"/>
        <w:rPr>
          <w:rFonts w:ascii="Arial"/>
          <w:b/>
          <w:sz w:val="28"/>
        </w:rPr>
      </w:pPr>
    </w:p>
    <w:p>
      <w:pPr>
        <w:pStyle w:val="BodyText"/>
        <w:spacing w:before="1"/>
        <w:ind w:left="120" w:right="205"/>
        <w:jc w:val="both"/>
      </w:pPr>
      <w:r>
        <w:t>You can stop your instance when you do not need to access but you would still like to retain it. In this</w:t>
      </w:r>
      <w:r>
        <w:rPr>
          <w:spacing w:val="1"/>
        </w:rPr>
        <w:t xml:space="preserve"> </w:t>
      </w:r>
      <w:r>
        <w:t>task,</w:t>
      </w:r>
      <w:r>
        <w:rPr>
          <w:spacing w:val="2"/>
        </w:rPr>
        <w:t xml:space="preserve"> </w:t>
      </w:r>
      <w:r>
        <w:t>you will learn how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use</w:t>
      </w:r>
      <w:r>
        <w:rPr>
          <w:spacing w:val="5"/>
        </w:rPr>
        <w:t xml:space="preserve"> </w:t>
      </w:r>
      <w:r>
        <w:rPr>
          <w:i/>
        </w:rPr>
        <w:t>stop protection</w:t>
      </w:r>
      <w:r>
        <w:t>.</w:t>
      </w:r>
    </w:p>
    <w:p>
      <w:pPr>
        <w:jc w:val="both"/>
        <w:sectPr>
          <w:pgSz w:w="12240" w:h="15840"/>
          <w:pgMar w:top="1100" w:right="880" w:bottom="280" w:left="960" w:header="780" w:footer="0" w:gutter="0"/>
          <w:cols w:space="720"/>
        </w:sectPr>
      </w:pPr>
    </w:p>
    <w:p>
      <w:pPr>
        <w:pStyle w:val="BodyText"/>
        <w:rPr>
          <w:sz w:val="29"/>
        </w:rPr>
      </w:pPr>
    </w:p>
    <w:p>
      <w:pPr>
        <w:pStyle w:val="ListParagraph"/>
        <w:numPr>
          <w:ilvl w:val="0"/>
          <w:numId w:val="2"/>
        </w:numPr>
        <w:tabs>
          <w:tab w:val="left" w:pos="841"/>
        </w:tabs>
        <w:spacing w:before="90" w:line="280" w:lineRule="exact"/>
        <w:ind w:hanging="361"/>
        <w:rPr>
          <w:rFonts w:ascii="Courier New"/>
          <w:sz w:val="20"/>
        </w:rPr>
      </w:pP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AWS</w:t>
      </w:r>
      <w:r>
        <w:rPr>
          <w:spacing w:val="4"/>
          <w:sz w:val="24"/>
        </w:rPr>
        <w:t xml:space="preserve"> </w:t>
      </w:r>
      <w:r>
        <w:rPr>
          <w:sz w:val="24"/>
        </w:rPr>
        <w:t>Management</w:t>
      </w:r>
      <w:r>
        <w:rPr>
          <w:spacing w:val="3"/>
          <w:sz w:val="24"/>
        </w:rPr>
        <w:t xml:space="preserve"> </w:t>
      </w:r>
      <w:r>
        <w:rPr>
          <w:sz w:val="24"/>
        </w:rPr>
        <w:t>Console,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 search</w:t>
      </w:r>
      <w:r>
        <w:rPr>
          <w:spacing w:val="1"/>
          <w:sz w:val="24"/>
        </w:rPr>
        <w:t xml:space="preserve"> </w:t>
      </w:r>
      <w:r>
        <w:rPr>
          <w:sz w:val="24"/>
        </w:rPr>
        <w:t>box</w:t>
      </w:r>
      <w:r>
        <w:rPr>
          <w:spacing w:val="1"/>
          <w:sz w:val="24"/>
        </w:rPr>
        <w:t xml:space="preserve"> </w:t>
      </w:r>
      <w:r>
        <w:rPr>
          <w:sz w:val="24"/>
        </w:rPr>
        <w:t>next</w:t>
      </w:r>
      <w:r>
        <w:rPr>
          <w:spacing w:val="3"/>
          <w:sz w:val="24"/>
        </w:rPr>
        <w:t xml:space="preserve"> </w:t>
      </w:r>
      <w:r>
        <w:rPr>
          <w:sz w:val="24"/>
        </w:rPr>
        <w:t>to</w:t>
      </w:r>
      <w:r>
        <w:rPr>
          <w:spacing w:val="11"/>
          <w:sz w:val="24"/>
        </w:rPr>
        <w:t xml:space="preserve"> </w:t>
      </w:r>
      <w:r>
        <w:rPr>
          <w:b/>
          <w:sz w:val="24"/>
        </w:rPr>
        <w:t>Services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search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choose</w:t>
      </w:r>
      <w:r>
        <w:rPr>
          <w:spacing w:val="6"/>
          <w:sz w:val="24"/>
        </w:rPr>
        <w:t xml:space="preserve"> </w:t>
      </w:r>
      <w:r>
        <w:rPr>
          <w:rFonts w:ascii="Courier New"/>
          <w:sz w:val="20"/>
        </w:rPr>
        <w:t>EC2</w:t>
      </w:r>
    </w:p>
    <w:p>
      <w:pPr>
        <w:pStyle w:val="BodyText"/>
        <w:spacing w:line="272" w:lineRule="exact"/>
        <w:ind w:left="840"/>
      </w:pPr>
      <w:r>
        <w:t>to return to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EC2</w:t>
      </w:r>
      <w:r>
        <w:rPr>
          <w:spacing w:val="-4"/>
        </w:rPr>
        <w:t xml:space="preserve"> </w:t>
      </w:r>
      <w:r>
        <w:t>console.</w:t>
      </w:r>
    </w:p>
    <w:p>
      <w:pPr>
        <w:pStyle w:val="ListParagraph"/>
        <w:numPr>
          <w:ilvl w:val="0"/>
          <w:numId w:val="2"/>
        </w:numPr>
        <w:tabs>
          <w:tab w:val="left" w:pos="841"/>
        </w:tabs>
        <w:ind w:hanging="361"/>
        <w:rPr>
          <w:sz w:val="24"/>
        </w:rPr>
      </w:pP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left</w:t>
      </w:r>
      <w:r>
        <w:rPr>
          <w:spacing w:val="-2"/>
          <w:sz w:val="24"/>
        </w:rPr>
        <w:t xml:space="preserve"> </w:t>
      </w:r>
      <w:r>
        <w:rPr>
          <w:sz w:val="24"/>
        </w:rPr>
        <w:t>navigation</w:t>
      </w:r>
      <w:r>
        <w:rPr>
          <w:spacing w:val="-3"/>
          <w:sz w:val="24"/>
        </w:rPr>
        <w:t xml:space="preserve"> </w:t>
      </w:r>
      <w:r>
        <w:rPr>
          <w:sz w:val="24"/>
        </w:rPr>
        <w:t>pane,</w:t>
      </w:r>
      <w:r>
        <w:rPr>
          <w:spacing w:val="-2"/>
          <w:sz w:val="24"/>
        </w:rPr>
        <w:t xml:space="preserve"> </w:t>
      </w:r>
      <w:r>
        <w:rPr>
          <w:sz w:val="24"/>
        </w:rPr>
        <w:t>choose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Instances</w:t>
      </w:r>
      <w:r>
        <w:rPr>
          <w:sz w:val="24"/>
        </w:rPr>
        <w:t>.</w:t>
      </w:r>
    </w:p>
    <w:p>
      <w:pPr>
        <w:pStyle w:val="ListParagraph"/>
        <w:numPr>
          <w:ilvl w:val="0"/>
          <w:numId w:val="2"/>
        </w:numPr>
        <w:tabs>
          <w:tab w:val="left" w:pos="841"/>
        </w:tabs>
        <w:ind w:hanging="361"/>
        <w:rPr>
          <w:sz w:val="24"/>
        </w:rPr>
      </w:pPr>
      <w:r>
        <w:rPr>
          <w:sz w:val="24"/>
        </w:rPr>
        <w:t>Select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Web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Server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instance and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Instance state menu,</w:t>
      </w:r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7"/>
          <w:sz w:val="24"/>
        </w:rPr>
        <w:t xml:space="preserve"> </w:t>
      </w:r>
      <w:r>
        <w:rPr>
          <w:b/>
          <w:sz w:val="24"/>
        </w:rPr>
        <w:t>Stop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instance</w:t>
      </w:r>
      <w:r>
        <w:rPr>
          <w:sz w:val="24"/>
        </w:rPr>
        <w:t>.</w:t>
      </w:r>
    </w:p>
    <w:p>
      <w:pPr>
        <w:pStyle w:val="ListParagraph"/>
        <w:numPr>
          <w:ilvl w:val="0"/>
          <w:numId w:val="2"/>
        </w:numPr>
        <w:tabs>
          <w:tab w:val="left" w:pos="841"/>
        </w:tabs>
        <w:spacing w:before="1"/>
        <w:ind w:hanging="361"/>
        <w:rPr>
          <w:sz w:val="24"/>
        </w:rPr>
      </w:pP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choose</w:t>
      </w:r>
      <w:r>
        <w:rPr>
          <w:spacing w:val="1"/>
          <w:sz w:val="24"/>
        </w:rPr>
        <w:t xml:space="preserve"> </w:t>
      </w:r>
      <w:r>
        <w:rPr>
          <w:sz w:val="24"/>
        </w:rPr>
        <w:t>Stop</w:t>
      </w:r>
    </w:p>
    <w:p>
      <w:pPr>
        <w:pStyle w:val="BodyText"/>
        <w:spacing w:before="4"/>
      </w:pPr>
    </w:p>
    <w:p>
      <w:pPr>
        <w:ind w:left="840" w:right="190"/>
        <w:jc w:val="both"/>
        <w:rPr>
          <w:i/>
          <w:sz w:val="24"/>
        </w:rPr>
      </w:pPr>
      <w:r>
        <w:rPr>
          <w:sz w:val="24"/>
        </w:rPr>
        <w:t xml:space="preserve">Note that there is a message that says: </w:t>
      </w:r>
      <w:r>
        <w:rPr>
          <w:i/>
          <w:sz w:val="24"/>
        </w:rPr>
        <w:t>Failed to stop the instance i-1234567xxx. The instance 'i-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1234567xxx'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may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not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be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stopped.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Modify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its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'disableApiStop'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instance attribute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try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again.</w:t>
      </w:r>
    </w:p>
    <w:p>
      <w:pPr>
        <w:pStyle w:val="BodyText"/>
        <w:rPr>
          <w:i/>
        </w:rPr>
      </w:pPr>
    </w:p>
    <w:p>
      <w:pPr>
        <w:pStyle w:val="BodyText"/>
        <w:ind w:left="840" w:right="205"/>
        <w:jc w:val="both"/>
      </w:pPr>
      <w:r>
        <w:rPr>
          <w:spacing w:val="-1"/>
        </w:rPr>
        <w:t>This</w:t>
      </w:r>
      <w:r>
        <w:rPr>
          <w:spacing w:val="-11"/>
        </w:rPr>
        <w:t xml:space="preserve"> </w:t>
      </w:r>
      <w:r>
        <w:rPr>
          <w:spacing w:val="-1"/>
        </w:rPr>
        <w:t>shows</w:t>
      </w:r>
      <w:r>
        <w:rPr>
          <w:spacing w:val="-11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stop</w:t>
      </w:r>
      <w:r>
        <w:rPr>
          <w:spacing w:val="-9"/>
        </w:rPr>
        <w:t xml:space="preserve"> </w:t>
      </w:r>
      <w:r>
        <w:t>protection</w:t>
      </w:r>
      <w:r>
        <w:rPr>
          <w:spacing w:val="-12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you</w:t>
      </w:r>
      <w:r>
        <w:rPr>
          <w:spacing w:val="-9"/>
        </w:rPr>
        <w:t xml:space="preserve"> </w:t>
      </w:r>
      <w:r>
        <w:t>enabled</w:t>
      </w:r>
      <w:r>
        <w:rPr>
          <w:spacing w:val="-13"/>
        </w:rPr>
        <w:t xml:space="preserve"> </w:t>
      </w:r>
      <w:r>
        <w:t>earlier</w:t>
      </w:r>
      <w:r>
        <w:rPr>
          <w:spacing w:val="-13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lab</w:t>
      </w:r>
      <w:r>
        <w:rPr>
          <w:spacing w:val="-9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now</w:t>
      </w:r>
      <w:r>
        <w:rPr>
          <w:spacing w:val="-11"/>
        </w:rPr>
        <w:t xml:space="preserve"> </w:t>
      </w:r>
      <w:r>
        <w:t>providing</w:t>
      </w:r>
      <w:r>
        <w:rPr>
          <w:spacing w:val="-12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safeguard</w:t>
      </w:r>
      <w:r>
        <w:rPr>
          <w:spacing w:val="-58"/>
        </w:rPr>
        <w:t xml:space="preserve"> </w:t>
      </w:r>
      <w:r>
        <w:t>to prevent the accidental stopping of an instance. If you really want to stop the instance, you will</w:t>
      </w:r>
      <w:r>
        <w:rPr>
          <w:spacing w:val="1"/>
        </w:rPr>
        <w:t xml:space="preserve"> </w:t>
      </w:r>
      <w:r>
        <w:t>need to disable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stop protection.</w:t>
      </w:r>
    </w:p>
    <w:p>
      <w:pPr>
        <w:pStyle w:val="BodyText"/>
        <w:spacing w:before="4"/>
      </w:pPr>
    </w:p>
    <w:p>
      <w:pPr>
        <w:pStyle w:val="ListParagraph"/>
        <w:numPr>
          <w:ilvl w:val="0"/>
          <w:numId w:val="2"/>
        </w:numPr>
        <w:tabs>
          <w:tab w:val="left" w:pos="841"/>
        </w:tabs>
        <w:spacing w:before="1"/>
        <w:ind w:hanging="361"/>
        <w:rPr>
          <w:sz w:val="24"/>
        </w:rPr>
      </w:pP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Actions</w:t>
      </w:r>
      <w:r>
        <w:rPr>
          <w:spacing w:val="-5"/>
          <w:sz w:val="24"/>
        </w:rPr>
        <w:t xml:space="preserve"> </w:t>
      </w:r>
      <w:r>
        <w:rPr>
          <w:sz w:val="24"/>
        </w:rPr>
        <w:t>menu,</w:t>
      </w:r>
      <w:r>
        <w:rPr>
          <w:spacing w:val="-4"/>
          <w:sz w:val="24"/>
        </w:rPr>
        <w:t xml:space="preserve"> </w:t>
      </w:r>
      <w:r>
        <w:rPr>
          <w:sz w:val="24"/>
        </w:rPr>
        <w:t>select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Instance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settings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Change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stop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protection</w:t>
      </w:r>
      <w:r>
        <w:rPr>
          <w:sz w:val="24"/>
        </w:rPr>
        <w:t>.</w:t>
      </w:r>
    </w:p>
    <w:p>
      <w:pPr>
        <w:pStyle w:val="ListParagraph"/>
        <w:numPr>
          <w:ilvl w:val="0"/>
          <w:numId w:val="2"/>
        </w:numPr>
        <w:tabs>
          <w:tab w:val="left" w:pos="841"/>
        </w:tabs>
        <w:ind w:hanging="361"/>
        <w:rPr>
          <w:sz w:val="24"/>
        </w:rPr>
      </w:pPr>
      <w:r>
        <w:rPr>
          <w:sz w:val="24"/>
        </w:rPr>
        <w:t>Remove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check</w:t>
      </w:r>
      <w:r>
        <w:rPr>
          <w:spacing w:val="-2"/>
          <w:sz w:val="24"/>
        </w:rPr>
        <w:t xml:space="preserve"> </w:t>
      </w:r>
      <w:r>
        <w:rPr>
          <w:sz w:val="24"/>
        </w:rPr>
        <w:t>next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Enable</w:t>
      </w:r>
      <w:r>
        <w:rPr>
          <w:sz w:val="24"/>
        </w:rPr>
        <w:t>.</w:t>
      </w:r>
    </w:p>
    <w:p>
      <w:pPr>
        <w:pStyle w:val="ListParagraph"/>
        <w:numPr>
          <w:ilvl w:val="0"/>
          <w:numId w:val="2"/>
        </w:numPr>
        <w:tabs>
          <w:tab w:val="left" w:pos="841"/>
        </w:tabs>
        <w:ind w:hanging="361"/>
        <w:rPr>
          <w:sz w:val="24"/>
        </w:rPr>
      </w:pPr>
      <w:r>
        <w:rPr>
          <w:sz w:val="24"/>
        </w:rPr>
        <w:t>Choose</w:t>
      </w:r>
      <w:r>
        <w:rPr>
          <w:spacing w:val="-3"/>
          <w:sz w:val="24"/>
        </w:rPr>
        <w:t xml:space="preserve"> </w:t>
      </w:r>
      <w:r>
        <w:rPr>
          <w:sz w:val="24"/>
        </w:rPr>
        <w:t>Save</w:t>
      </w:r>
    </w:p>
    <w:p>
      <w:pPr>
        <w:pStyle w:val="BodyText"/>
        <w:spacing w:before="4"/>
      </w:pPr>
    </w:p>
    <w:p>
      <w:pPr>
        <w:pStyle w:val="BodyText"/>
        <w:ind w:left="840"/>
        <w:jc w:val="both"/>
      </w:pP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stop</w:t>
      </w:r>
      <w:r>
        <w:rPr>
          <w:spacing w:val="-1"/>
        </w:rPr>
        <w:t xml:space="preserve"> </w:t>
      </w:r>
      <w:r>
        <w:t>the instance.</w:t>
      </w:r>
    </w:p>
    <w:p>
      <w:pPr>
        <w:pStyle w:val="BodyText"/>
        <w:spacing w:before="4"/>
      </w:pPr>
    </w:p>
    <w:p>
      <w:pPr>
        <w:pStyle w:val="ListParagraph"/>
        <w:numPr>
          <w:ilvl w:val="0"/>
          <w:numId w:val="2"/>
        </w:numPr>
        <w:tabs>
          <w:tab w:val="left" w:pos="841"/>
        </w:tabs>
        <w:ind w:hanging="361"/>
        <w:rPr>
          <w:sz w:val="24"/>
        </w:rPr>
      </w:pPr>
      <w:r>
        <w:rPr>
          <w:sz w:val="24"/>
        </w:rPr>
        <w:t>Select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Web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Server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instance again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 Instance state</w:t>
      </w:r>
      <w:r>
        <w:rPr>
          <w:spacing w:val="-5"/>
          <w:sz w:val="24"/>
        </w:rPr>
        <w:t xml:space="preserve"> </w:t>
      </w:r>
      <w:r>
        <w:rPr>
          <w:sz w:val="24"/>
        </w:rPr>
        <w:t>menu,</w:t>
      </w:r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9"/>
          <w:sz w:val="24"/>
        </w:rPr>
        <w:t xml:space="preserve"> </w:t>
      </w:r>
      <w:r>
        <w:rPr>
          <w:b/>
          <w:sz w:val="24"/>
        </w:rPr>
        <w:t>Stop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instance</w:t>
      </w:r>
      <w:r>
        <w:rPr>
          <w:sz w:val="24"/>
        </w:rPr>
        <w:t>.</w:t>
      </w:r>
    </w:p>
    <w:p>
      <w:pPr>
        <w:pStyle w:val="ListParagraph"/>
        <w:numPr>
          <w:ilvl w:val="0"/>
          <w:numId w:val="2"/>
        </w:numPr>
        <w:tabs>
          <w:tab w:val="left" w:pos="841"/>
        </w:tabs>
        <w:ind w:hanging="361"/>
        <w:rPr>
          <w:sz w:val="24"/>
        </w:rPr>
      </w:pPr>
      <w:r>
        <w:rPr>
          <w:sz w:val="24"/>
        </w:rPr>
        <w:t>Choose</w:t>
      </w:r>
      <w:r>
        <w:rPr>
          <w:spacing w:val="-1"/>
          <w:sz w:val="24"/>
        </w:rPr>
        <w:t xml:space="preserve"> </w:t>
      </w:r>
      <w:r>
        <w:rPr>
          <w:sz w:val="24"/>
        </w:rPr>
        <w:t>Stop</w:t>
      </w:r>
    </w:p>
    <w:p>
      <w:pPr>
        <w:pStyle w:val="BodyText"/>
        <w:spacing w:before="4"/>
      </w:pPr>
    </w:p>
    <w:p>
      <w:pPr>
        <w:pStyle w:val="BodyText"/>
        <w:ind w:left="840"/>
        <w:jc w:val="both"/>
      </w:pPr>
      <w:r>
        <w:rPr>
          <w:b/>
        </w:rPr>
        <w:t xml:space="preserve">Congratulations! </w:t>
      </w:r>
      <w:r>
        <w:t>You</w:t>
      </w:r>
      <w:r>
        <w:rPr>
          <w:spacing w:val="-1"/>
        </w:rPr>
        <w:t xml:space="preserve"> </w:t>
      </w:r>
      <w:r>
        <w:t>have successfully</w:t>
      </w:r>
      <w:r>
        <w:rPr>
          <w:spacing w:val="-8"/>
        </w:rPr>
        <w:t xml:space="preserve"> </w:t>
      </w:r>
      <w:r>
        <w:t>tested</w:t>
      </w:r>
      <w:r>
        <w:rPr>
          <w:spacing w:val="-1"/>
        </w:rPr>
        <w:t xml:space="preserve"> </w:t>
      </w:r>
      <w:r>
        <w:t>stop</w:t>
      </w:r>
      <w:r>
        <w:rPr>
          <w:spacing w:val="-1"/>
        </w:rPr>
        <w:t xml:space="preserve"> </w:t>
      </w:r>
      <w:r>
        <w:t>protection</w:t>
      </w:r>
      <w:r>
        <w:rPr>
          <w:spacing w:val="-6"/>
        </w:rPr>
        <w:t xml:space="preserve"> </w:t>
      </w:r>
      <w:r>
        <w:t>and stopped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instance.</w:t>
      </w:r>
    </w:p>
    <w:p>
      <w:pPr>
        <w:pStyle w:val="BodyText"/>
        <w:jc w:val="both"/>
      </w:pPr>
    </w:p>
    <w:p>
      <w:pPr>
        <w:pStyle w:val="BodyText"/>
        <w:jc w:val="both"/>
      </w:pPr>
      <w:r>
        <w:rPr>
          <w:noProof/>
          <w:lang w:val="en-IN" w:eastAsia="en-IN"/>
        </w:rPr>
        <w:drawing>
          <wp:inline distT="0" distB="0" distL="114300" distR="114300">
            <wp:extent cx="6598285" cy="3134360"/>
            <wp:effectExtent l="0" t="0" r="635" b="5080"/>
            <wp:docPr id="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98285" cy="313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BodyText"/>
        <w:spacing w:before="3"/>
      </w:pPr>
    </w:p>
    <w:p>
      <w:pPr>
        <w:pStyle w:val="Heading1"/>
      </w:pPr>
    </w:p>
    <w:p>
      <w:pPr>
        <w:pStyle w:val="Heading1"/>
      </w:pPr>
    </w:p>
    <w:p>
      <w:pPr>
        <w:pStyle w:val="Heading1"/>
      </w:pPr>
    </w:p>
    <w:p>
      <w:pPr>
        <w:pStyle w:val="Heading1"/>
      </w:pPr>
    </w:p>
    <w:p>
      <w:pPr>
        <w:pStyle w:val="Heading1"/>
      </w:pPr>
    </w:p>
    <w:p>
      <w:pPr>
        <w:pStyle w:val="Heading1"/>
      </w:pPr>
    </w:p>
    <w:p>
      <w:pPr>
        <w:pStyle w:val="Heading1"/>
      </w:pPr>
    </w:p>
    <w:p>
      <w:pPr>
        <w:pStyle w:val="Heading1"/>
      </w:pPr>
      <w:r>
        <w:lastRenderedPageBreak/>
        <w:t>Submitting</w:t>
      </w:r>
      <w:r>
        <w:rPr>
          <w:spacing w:val="1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work</w:t>
      </w:r>
    </w:p>
    <w:p>
      <w:pPr>
        <w:pStyle w:val="BodyText"/>
        <w:spacing w:before="4"/>
        <w:rPr>
          <w:rFonts w:ascii="Arial"/>
          <w:b/>
          <w:sz w:val="28"/>
        </w:rPr>
      </w:pPr>
    </w:p>
    <w:p>
      <w:pPr>
        <w:pStyle w:val="ListParagraph"/>
        <w:numPr>
          <w:ilvl w:val="0"/>
          <w:numId w:val="2"/>
        </w:numPr>
        <w:tabs>
          <w:tab w:val="left" w:pos="841"/>
        </w:tabs>
        <w:ind w:hanging="361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record</w:t>
      </w:r>
      <w:r>
        <w:rPr>
          <w:spacing w:val="-2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progress,</w:t>
      </w:r>
      <w:r>
        <w:rPr>
          <w:spacing w:val="-2"/>
          <w:sz w:val="24"/>
        </w:rPr>
        <w:t xml:space="preserve"> </w:t>
      </w:r>
      <w:r>
        <w:rPr>
          <w:sz w:val="24"/>
        </w:rPr>
        <w:t>choose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 xml:space="preserve">Submit </w:t>
      </w:r>
      <w:r>
        <w:rPr>
          <w:sz w:val="24"/>
        </w:rPr>
        <w:t>at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top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these</w:t>
      </w:r>
      <w:r>
        <w:rPr>
          <w:spacing w:val="-1"/>
          <w:sz w:val="24"/>
        </w:rPr>
        <w:t xml:space="preserve"> </w:t>
      </w:r>
      <w:r>
        <w:rPr>
          <w:sz w:val="24"/>
        </w:rPr>
        <w:t>instructions.</w:t>
      </w:r>
    </w:p>
    <w:p>
      <w:pPr>
        <w:pStyle w:val="BodyText"/>
        <w:spacing w:before="4"/>
      </w:pPr>
    </w:p>
    <w:p>
      <w:pPr>
        <w:pStyle w:val="ListParagraph"/>
        <w:numPr>
          <w:ilvl w:val="0"/>
          <w:numId w:val="2"/>
        </w:numPr>
        <w:tabs>
          <w:tab w:val="left" w:pos="841"/>
        </w:tabs>
        <w:ind w:hanging="361"/>
        <w:rPr>
          <w:sz w:val="24"/>
        </w:rPr>
      </w:pPr>
      <w:r>
        <w:rPr>
          <w:sz w:val="24"/>
        </w:rPr>
        <w:t>When</w:t>
      </w:r>
      <w:r>
        <w:rPr>
          <w:spacing w:val="-1"/>
          <w:sz w:val="24"/>
        </w:rPr>
        <w:t xml:space="preserve"> </w:t>
      </w:r>
      <w:r>
        <w:rPr>
          <w:sz w:val="24"/>
        </w:rPr>
        <w:t>prompted,</w:t>
      </w:r>
      <w:r>
        <w:rPr>
          <w:spacing w:val="-1"/>
          <w:sz w:val="24"/>
        </w:rPr>
        <w:t xml:space="preserve"> </w:t>
      </w:r>
      <w:r>
        <w:rPr>
          <w:sz w:val="24"/>
        </w:rPr>
        <w:t>choose</w:t>
      </w:r>
      <w:r>
        <w:rPr>
          <w:spacing w:val="3"/>
          <w:sz w:val="24"/>
        </w:rPr>
        <w:t xml:space="preserve"> </w:t>
      </w:r>
      <w:r>
        <w:rPr>
          <w:b/>
          <w:sz w:val="24"/>
        </w:rPr>
        <w:t>Yes</w:t>
      </w:r>
      <w:r>
        <w:rPr>
          <w:sz w:val="24"/>
        </w:rPr>
        <w:t>.</w:t>
      </w:r>
    </w:p>
    <w:p>
      <w:pPr>
        <w:pStyle w:val="BodyText"/>
        <w:spacing w:before="4"/>
      </w:pPr>
    </w:p>
    <w:p>
      <w:pPr>
        <w:pStyle w:val="BodyText"/>
        <w:ind w:left="840" w:right="192"/>
        <w:jc w:val="both"/>
      </w:pPr>
      <w:r>
        <w:t>After a couple of minutes, the grades panel appears and shows you how many points you earned</w:t>
      </w:r>
      <w:r>
        <w:rPr>
          <w:spacing w:val="1"/>
        </w:rPr>
        <w:t xml:space="preserve"> </w:t>
      </w:r>
      <w:r>
        <w:t xml:space="preserve">for each task. If the results don't display after a couple of minutes, choose </w:t>
      </w:r>
      <w:r>
        <w:rPr>
          <w:b/>
        </w:rPr>
        <w:t xml:space="preserve">Grades </w:t>
      </w:r>
      <w:r>
        <w:t>at the top of</w:t>
      </w:r>
      <w:r>
        <w:rPr>
          <w:spacing w:val="1"/>
        </w:rPr>
        <w:t xml:space="preserve"> </w:t>
      </w:r>
      <w:r>
        <w:t>these instructions.</w:t>
      </w:r>
    </w:p>
    <w:p>
      <w:pPr>
        <w:pStyle w:val="BodyText"/>
        <w:spacing w:before="5"/>
      </w:pPr>
    </w:p>
    <w:p>
      <w:pPr>
        <w:pStyle w:val="BodyText"/>
        <w:ind w:left="840" w:right="201"/>
        <w:jc w:val="both"/>
      </w:pPr>
      <w:r>
        <w:rPr>
          <w:b/>
        </w:rPr>
        <w:t xml:space="preserve">Important: </w:t>
      </w:r>
      <w:r>
        <w:t>Some of the checks made by the submission process in this lab will only give you</w:t>
      </w:r>
      <w:r>
        <w:rPr>
          <w:spacing w:val="1"/>
        </w:rPr>
        <w:t xml:space="preserve"> </w:t>
      </w:r>
      <w:r>
        <w:t>credit if it has been at least 5 minutes since you completed the action. If you do not receive credit</w:t>
      </w:r>
      <w:r>
        <w:rPr>
          <w:spacing w:val="-57"/>
        </w:rPr>
        <w:t xml:space="preserve"> </w:t>
      </w:r>
      <w:r>
        <w:t>the first time you submit, you may need to wait a couple minutes and the submit again to receive</w:t>
      </w:r>
      <w:r>
        <w:rPr>
          <w:spacing w:val="1"/>
        </w:rPr>
        <w:t xml:space="preserve"> </w:t>
      </w:r>
      <w:r>
        <w:t>credit</w:t>
      </w:r>
      <w:r>
        <w:rPr>
          <w:spacing w:val="-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items.</w:t>
      </w:r>
    </w:p>
    <w:p>
      <w:pPr>
        <w:pStyle w:val="BodyText"/>
        <w:spacing w:before="4"/>
      </w:pPr>
    </w:p>
    <w:p>
      <w:pPr>
        <w:pStyle w:val="BodyText"/>
        <w:ind w:left="840"/>
        <w:jc w:val="both"/>
        <w:rPr>
          <w:b/>
        </w:rPr>
      </w:pPr>
      <w:r>
        <w:rPr>
          <w:b/>
        </w:rPr>
        <w:t>Tip:</w:t>
      </w:r>
      <w:r>
        <w:rPr>
          <w:b/>
          <w:spacing w:val="28"/>
        </w:rPr>
        <w:t xml:space="preserve"> </w:t>
      </w:r>
      <w:r>
        <w:t>You</w:t>
      </w:r>
      <w:r>
        <w:rPr>
          <w:spacing w:val="24"/>
        </w:rPr>
        <w:t xml:space="preserve"> </w:t>
      </w:r>
      <w:r>
        <w:t>can</w:t>
      </w:r>
      <w:r>
        <w:rPr>
          <w:spacing w:val="25"/>
        </w:rPr>
        <w:t xml:space="preserve"> </w:t>
      </w:r>
      <w:r>
        <w:t>submit</w:t>
      </w:r>
      <w:r>
        <w:rPr>
          <w:spacing w:val="28"/>
        </w:rPr>
        <w:t xml:space="preserve"> </w:t>
      </w:r>
      <w:r>
        <w:t>your</w:t>
      </w:r>
      <w:r>
        <w:rPr>
          <w:spacing w:val="24"/>
        </w:rPr>
        <w:t xml:space="preserve"> </w:t>
      </w:r>
      <w:r>
        <w:t>work</w:t>
      </w:r>
      <w:r>
        <w:rPr>
          <w:spacing w:val="28"/>
        </w:rPr>
        <w:t xml:space="preserve"> </w:t>
      </w:r>
      <w:r>
        <w:t>multiple</w:t>
      </w:r>
      <w:r>
        <w:rPr>
          <w:spacing w:val="26"/>
        </w:rPr>
        <w:t xml:space="preserve"> </w:t>
      </w:r>
      <w:r>
        <w:t>times.</w:t>
      </w:r>
      <w:r>
        <w:rPr>
          <w:spacing w:val="24"/>
        </w:rPr>
        <w:t xml:space="preserve"> </w:t>
      </w:r>
      <w:r>
        <w:t>After</w:t>
      </w:r>
      <w:r>
        <w:rPr>
          <w:spacing w:val="28"/>
        </w:rPr>
        <w:t xml:space="preserve"> </w:t>
      </w:r>
      <w:r>
        <w:t>you</w:t>
      </w:r>
      <w:r>
        <w:rPr>
          <w:spacing w:val="28"/>
        </w:rPr>
        <w:t xml:space="preserve"> </w:t>
      </w:r>
      <w:r>
        <w:t>change</w:t>
      </w:r>
      <w:r>
        <w:rPr>
          <w:spacing w:val="29"/>
        </w:rPr>
        <w:t xml:space="preserve"> </w:t>
      </w:r>
      <w:r>
        <w:t>your</w:t>
      </w:r>
      <w:r>
        <w:rPr>
          <w:spacing w:val="28"/>
        </w:rPr>
        <w:t xml:space="preserve"> </w:t>
      </w:r>
      <w:r>
        <w:t>work,</w:t>
      </w:r>
      <w:r>
        <w:rPr>
          <w:spacing w:val="24"/>
        </w:rPr>
        <w:t xml:space="preserve"> </w:t>
      </w:r>
      <w:r>
        <w:t>choose</w:t>
      </w:r>
      <w:r>
        <w:rPr>
          <w:spacing w:val="37"/>
        </w:rPr>
        <w:t xml:space="preserve"> </w:t>
      </w:r>
      <w:r>
        <w:rPr>
          <w:b/>
        </w:rPr>
        <w:t>Submit</w:t>
      </w:r>
    </w:p>
    <w:p>
      <w:pPr>
        <w:pStyle w:val="BodyText"/>
        <w:ind w:left="840"/>
        <w:jc w:val="both"/>
      </w:pPr>
      <w:r>
        <w:t>again.</w:t>
      </w:r>
      <w:r>
        <w:rPr>
          <w:spacing w:val="-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submission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recorded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lab.</w:t>
      </w:r>
    </w:p>
    <w:p>
      <w:pPr>
        <w:pStyle w:val="BodyText"/>
        <w:spacing w:before="4"/>
      </w:pPr>
    </w:p>
    <w:p>
      <w:pPr>
        <w:pStyle w:val="ListParagraph"/>
        <w:numPr>
          <w:ilvl w:val="0"/>
          <w:numId w:val="2"/>
        </w:numPr>
        <w:tabs>
          <w:tab w:val="left" w:pos="841"/>
        </w:tabs>
        <w:ind w:hanging="361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find</w:t>
      </w:r>
      <w:r>
        <w:rPr>
          <w:spacing w:val="-1"/>
          <w:sz w:val="24"/>
        </w:rPr>
        <w:t xml:space="preserve"> </w:t>
      </w:r>
      <w:r>
        <w:rPr>
          <w:sz w:val="24"/>
        </w:rPr>
        <w:t>detailed</w:t>
      </w:r>
      <w:r>
        <w:rPr>
          <w:spacing w:val="-2"/>
          <w:sz w:val="24"/>
        </w:rPr>
        <w:t xml:space="preserve"> </w:t>
      </w:r>
      <w:r>
        <w:rPr>
          <w:sz w:val="24"/>
        </w:rPr>
        <w:t>feedback</w:t>
      </w:r>
      <w:r>
        <w:rPr>
          <w:spacing w:val="-6"/>
          <w:sz w:val="24"/>
        </w:rPr>
        <w:t xml:space="preserve"> </w:t>
      </w:r>
      <w:r>
        <w:rPr>
          <w:sz w:val="24"/>
        </w:rPr>
        <w:t>about</w:t>
      </w:r>
      <w:r>
        <w:rPr>
          <w:spacing w:val="-2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work,</w:t>
      </w:r>
      <w:r>
        <w:rPr>
          <w:spacing w:val="-2"/>
          <w:sz w:val="24"/>
        </w:rPr>
        <w:t xml:space="preserve"> </w:t>
      </w:r>
      <w:r>
        <w:rPr>
          <w:sz w:val="24"/>
        </w:rPr>
        <w:t>choose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Submission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Report</w:t>
      </w:r>
      <w:r>
        <w:rPr>
          <w:sz w:val="24"/>
        </w:rPr>
        <w:t>.</w:t>
      </w:r>
    </w:p>
    <w:p>
      <w:pPr>
        <w:pStyle w:val="BodyText"/>
        <w:spacing w:before="4"/>
      </w:pPr>
    </w:p>
    <w:p>
      <w:pPr>
        <w:pStyle w:val="BodyText"/>
        <w:ind w:left="840" w:right="205"/>
        <w:jc w:val="both"/>
      </w:pPr>
      <w:r>
        <w:rPr>
          <w:b/>
        </w:rPr>
        <w:t xml:space="preserve">Tip: </w:t>
      </w:r>
      <w:r>
        <w:t>For any checks where you did not receive full points, there are sometimes helpful details</w:t>
      </w:r>
      <w:r>
        <w:rPr>
          <w:spacing w:val="1"/>
        </w:rPr>
        <w:t xml:space="preserve"> </w:t>
      </w:r>
      <w:r>
        <w:t>provided</w:t>
      </w:r>
      <w:r>
        <w:rPr>
          <w:spacing w:val="-1"/>
        </w:rPr>
        <w:t xml:space="preserve"> </w:t>
      </w:r>
      <w:r>
        <w:t>in the</w:t>
      </w:r>
      <w:r>
        <w:rPr>
          <w:spacing w:val="1"/>
        </w:rPr>
        <w:t xml:space="preserve"> </w:t>
      </w:r>
      <w:r>
        <w:t>submission report.</w:t>
      </w:r>
    </w:p>
    <w:p>
      <w:pPr>
        <w:jc w:val="both"/>
        <w:sectPr>
          <w:pgSz w:w="12240" w:h="15840"/>
          <w:pgMar w:top="1100" w:right="880" w:bottom="280" w:left="960" w:header="780" w:footer="0" w:gutter="0"/>
          <w:cols w:space="720"/>
        </w:sectPr>
      </w:pPr>
    </w:p>
    <w:p>
      <w:pPr>
        <w:pStyle w:val="BodyText"/>
        <w:rPr>
          <w:sz w:val="28"/>
        </w:rPr>
      </w:pPr>
    </w:p>
    <w:p>
      <w:pPr>
        <w:pStyle w:val="Heading1"/>
        <w:spacing w:before="93"/>
      </w:pPr>
      <w:r>
        <w:t>Lab</w:t>
      </w:r>
      <w:r>
        <w:rPr>
          <w:spacing w:val="-1"/>
        </w:rPr>
        <w:t xml:space="preserve"> </w:t>
      </w:r>
      <w:r>
        <w:t>Complete</w:t>
      </w:r>
    </w:p>
    <w:p>
      <w:pPr>
        <w:pStyle w:val="BodyText"/>
        <w:spacing w:before="10"/>
        <w:rPr>
          <w:rFonts w:ascii="Arial"/>
          <w:b/>
          <w:sz w:val="27"/>
        </w:rPr>
      </w:pPr>
    </w:p>
    <w:p>
      <w:pPr>
        <w:pStyle w:val="BodyText"/>
        <w:ind w:left="120"/>
      </w:pPr>
      <w:r>
        <w:t>Congratulations!</w:t>
      </w:r>
      <w:r>
        <w:rPr>
          <w:spacing w:val="-6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have completed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lab.</w:t>
      </w:r>
    </w:p>
    <w:p>
      <w:pPr>
        <w:pStyle w:val="BodyText"/>
        <w:spacing w:before="4"/>
      </w:pPr>
    </w:p>
    <w:p>
      <w:pPr>
        <w:pStyle w:val="ListParagraph"/>
        <w:numPr>
          <w:ilvl w:val="0"/>
          <w:numId w:val="2"/>
        </w:numPr>
        <w:tabs>
          <w:tab w:val="left" w:pos="841"/>
        </w:tabs>
        <w:ind w:right="204"/>
        <w:rPr>
          <w:sz w:val="24"/>
        </w:rPr>
      </w:pPr>
      <w:r>
        <w:rPr>
          <w:sz w:val="24"/>
        </w:rPr>
        <w:t>Choose</w:t>
      </w:r>
      <w:r>
        <w:rPr>
          <w:spacing w:val="6"/>
          <w:sz w:val="24"/>
        </w:rPr>
        <w:t xml:space="preserve"> </w:t>
      </w:r>
      <w:r>
        <w:rPr>
          <w:sz w:val="24"/>
        </w:rPr>
        <w:t>End</w:t>
      </w:r>
      <w:r>
        <w:rPr>
          <w:spacing w:val="9"/>
          <w:sz w:val="24"/>
        </w:rPr>
        <w:t xml:space="preserve"> </w:t>
      </w:r>
      <w:r>
        <w:rPr>
          <w:sz w:val="24"/>
        </w:rPr>
        <w:t>Lab</w:t>
      </w:r>
      <w:r>
        <w:rPr>
          <w:spacing w:val="6"/>
          <w:sz w:val="24"/>
        </w:rPr>
        <w:t xml:space="preserve"> </w:t>
      </w:r>
      <w:r>
        <w:rPr>
          <w:sz w:val="24"/>
        </w:rPr>
        <w:t>at</w:t>
      </w:r>
      <w:r>
        <w:rPr>
          <w:spacing w:val="7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top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5"/>
          <w:sz w:val="24"/>
        </w:rPr>
        <w:t xml:space="preserve"> </w:t>
      </w:r>
      <w:r>
        <w:rPr>
          <w:sz w:val="24"/>
        </w:rPr>
        <w:t>this</w:t>
      </w:r>
      <w:r>
        <w:rPr>
          <w:spacing w:val="5"/>
          <w:sz w:val="24"/>
        </w:rPr>
        <w:t xml:space="preserve"> </w:t>
      </w:r>
      <w:r>
        <w:rPr>
          <w:sz w:val="24"/>
        </w:rPr>
        <w:t>page</w:t>
      </w:r>
      <w:r>
        <w:rPr>
          <w:spacing w:val="6"/>
          <w:sz w:val="24"/>
        </w:rPr>
        <w:t xml:space="preserve"> </w:t>
      </w:r>
      <w:r>
        <w:rPr>
          <w:sz w:val="24"/>
        </w:rPr>
        <w:t>and</w:t>
      </w:r>
      <w:r>
        <w:rPr>
          <w:spacing w:val="6"/>
          <w:sz w:val="24"/>
        </w:rPr>
        <w:t xml:space="preserve"> </w:t>
      </w:r>
      <w:r>
        <w:rPr>
          <w:sz w:val="24"/>
        </w:rPr>
        <w:t>then</w:t>
      </w:r>
      <w:r>
        <w:rPr>
          <w:spacing w:val="5"/>
          <w:sz w:val="24"/>
        </w:rPr>
        <w:t xml:space="preserve"> </w:t>
      </w:r>
      <w:r>
        <w:rPr>
          <w:sz w:val="24"/>
        </w:rPr>
        <w:t>choose</w:t>
      </w:r>
      <w:r>
        <w:rPr>
          <w:spacing w:val="4"/>
          <w:sz w:val="24"/>
        </w:rPr>
        <w:t xml:space="preserve"> </w:t>
      </w:r>
      <w:r>
        <w:rPr>
          <w:sz w:val="24"/>
        </w:rPr>
        <w:t>Yes</w:t>
      </w:r>
      <w:r>
        <w:rPr>
          <w:spacing w:val="4"/>
          <w:sz w:val="24"/>
        </w:rPr>
        <w:t xml:space="preserve"> </w:t>
      </w:r>
      <w:r>
        <w:rPr>
          <w:sz w:val="24"/>
        </w:rPr>
        <w:t>to</w:t>
      </w:r>
      <w:r>
        <w:rPr>
          <w:spacing w:val="6"/>
          <w:sz w:val="24"/>
        </w:rPr>
        <w:t xml:space="preserve"> </w:t>
      </w:r>
      <w:r>
        <w:rPr>
          <w:sz w:val="24"/>
        </w:rPr>
        <w:t>confirm</w:t>
      </w:r>
      <w:r>
        <w:rPr>
          <w:spacing w:val="6"/>
          <w:sz w:val="24"/>
        </w:rPr>
        <w:t xml:space="preserve"> </w:t>
      </w:r>
      <w:r>
        <w:rPr>
          <w:sz w:val="24"/>
        </w:rPr>
        <w:t>that</w:t>
      </w:r>
      <w:r>
        <w:rPr>
          <w:spacing w:val="7"/>
          <w:sz w:val="24"/>
        </w:rPr>
        <w:t xml:space="preserve"> </w:t>
      </w:r>
      <w:r>
        <w:rPr>
          <w:sz w:val="24"/>
        </w:rPr>
        <w:t>you</w:t>
      </w:r>
      <w:r>
        <w:rPr>
          <w:spacing w:val="5"/>
          <w:sz w:val="24"/>
        </w:rPr>
        <w:t xml:space="preserve"> </w:t>
      </w:r>
      <w:r>
        <w:rPr>
          <w:sz w:val="24"/>
        </w:rPr>
        <w:t>want</w:t>
      </w:r>
      <w:r>
        <w:rPr>
          <w:spacing w:val="7"/>
          <w:sz w:val="24"/>
        </w:rPr>
        <w:t xml:space="preserve"> </w:t>
      </w:r>
      <w:r>
        <w:rPr>
          <w:sz w:val="24"/>
        </w:rPr>
        <w:t>to</w:t>
      </w:r>
      <w:r>
        <w:rPr>
          <w:spacing w:val="6"/>
          <w:sz w:val="24"/>
        </w:rPr>
        <w:t xml:space="preserve"> </w:t>
      </w:r>
      <w:r>
        <w:rPr>
          <w:sz w:val="24"/>
        </w:rPr>
        <w:t>end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lab.</w:t>
      </w:r>
    </w:p>
    <w:p>
      <w:pPr>
        <w:pStyle w:val="BodyText"/>
        <w:spacing w:before="5"/>
      </w:pPr>
    </w:p>
    <w:p>
      <w:pPr>
        <w:pStyle w:val="BodyText"/>
        <w:ind w:left="840"/>
      </w:pPr>
      <w:r>
        <w:t>An</w:t>
      </w:r>
      <w:r>
        <w:rPr>
          <w:spacing w:val="-2"/>
        </w:rPr>
        <w:t xml:space="preserve"> </w:t>
      </w:r>
      <w:r>
        <w:t>End</w:t>
      </w:r>
      <w:r>
        <w:rPr>
          <w:spacing w:val="6"/>
        </w:rPr>
        <w:t xml:space="preserve"> </w:t>
      </w:r>
      <w:r>
        <w:t>Lab</w:t>
      </w:r>
      <w:r>
        <w:rPr>
          <w:spacing w:val="-1"/>
        </w:rPr>
        <w:t xml:space="preserve"> </w:t>
      </w:r>
      <w:r>
        <w:t>panel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appear,</w:t>
      </w:r>
      <w:r>
        <w:rPr>
          <w:spacing w:val="-1"/>
        </w:rPr>
        <w:t xml:space="preserve"> </w:t>
      </w:r>
      <w:r>
        <w:t>indicating</w:t>
      </w:r>
      <w:r>
        <w:rPr>
          <w:spacing w:val="-6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"You</w:t>
      </w:r>
      <w:r>
        <w:rPr>
          <w:spacing w:val="-1"/>
        </w:rPr>
        <w:t xml:space="preserve"> </w:t>
      </w:r>
      <w:r>
        <w:t>may</w:t>
      </w:r>
      <w:r>
        <w:rPr>
          <w:spacing w:val="-9"/>
        </w:rPr>
        <w:t xml:space="preserve"> </w:t>
      </w:r>
      <w:r>
        <w:t>close this</w:t>
      </w:r>
      <w:r>
        <w:rPr>
          <w:spacing w:val="-4"/>
        </w:rPr>
        <w:t xml:space="preserve"> </w:t>
      </w:r>
      <w:r>
        <w:t>message box</w:t>
      </w:r>
      <w:r>
        <w:rPr>
          <w:spacing w:val="-1"/>
        </w:rPr>
        <w:t xml:space="preserve"> </w:t>
      </w:r>
      <w:r>
        <w:t>now."</w:t>
      </w:r>
    </w:p>
    <w:p>
      <w:pPr>
        <w:pStyle w:val="BodyText"/>
        <w:spacing w:before="4"/>
      </w:pPr>
    </w:p>
    <w:p>
      <w:pPr>
        <w:pStyle w:val="ListParagraph"/>
        <w:numPr>
          <w:ilvl w:val="0"/>
          <w:numId w:val="2"/>
        </w:numPr>
        <w:tabs>
          <w:tab w:val="left" w:pos="841"/>
        </w:tabs>
        <w:ind w:hanging="361"/>
        <w:rPr>
          <w:sz w:val="24"/>
        </w:rPr>
      </w:pPr>
      <w:r>
        <w:rPr>
          <w:sz w:val="24"/>
        </w:rPr>
        <w:t xml:space="preserve">Choose the </w:t>
      </w:r>
      <w:r>
        <w:rPr>
          <w:b/>
          <w:sz w:val="24"/>
        </w:rPr>
        <w:t>X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top</w:t>
      </w:r>
      <w:r>
        <w:rPr>
          <w:spacing w:val="-1"/>
          <w:sz w:val="24"/>
        </w:rPr>
        <w:t xml:space="preserve"> </w:t>
      </w:r>
      <w:r>
        <w:rPr>
          <w:sz w:val="24"/>
        </w:rPr>
        <w:t>right</w:t>
      </w:r>
      <w:r>
        <w:rPr>
          <w:spacing w:val="-1"/>
          <w:sz w:val="24"/>
        </w:rPr>
        <w:t xml:space="preserve"> </w:t>
      </w:r>
      <w:r>
        <w:rPr>
          <w:sz w:val="24"/>
        </w:rPr>
        <w:t>corner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close the panel.</w:t>
      </w:r>
    </w:p>
    <w:p>
      <w:pPr>
        <w:pStyle w:val="BodyText"/>
        <w:spacing w:before="8"/>
      </w:pPr>
    </w:p>
    <w:p>
      <w:pPr>
        <w:pStyle w:val="Heading1"/>
        <w:rPr>
          <w:rFonts w:ascii="Times New Roman"/>
          <w:b w:val="0"/>
        </w:rPr>
      </w:pPr>
      <w:r>
        <w:rPr>
          <w:rFonts w:ascii="Times New Roman"/>
        </w:rPr>
        <w:t xml:space="preserve">Conclusion: </w:t>
      </w:r>
      <w:r>
        <w:rPr>
          <w:rFonts w:ascii="Times New Roman"/>
          <w:b w:val="0"/>
        </w:rPr>
        <w:t>During the lab session, I engaged in various activities related to Amazon Elastic Block Store (EBS). Initially, I set up an EBS volume and linked it to an EC2 instance. Following this, I formatted the volume to establish a file system and included a file within it. Subsequently, I generated a snapshot of the volume. Leveraging this snapshot, I fashioned a fresh volume and connected it to the EC2 instance. Upon examination, I verified that the file I had previously inserted was indeed accessible on the newly generated volume. This practical exercise furnished me with valuable insights into the management of EBS volumes and snapshots</w:t>
      </w:r>
      <w:bookmarkStart w:id="0" w:name="_GoBack"/>
      <w:bookmarkEnd w:id="0"/>
      <w:r>
        <w:rPr>
          <w:rFonts w:ascii="Times New Roman"/>
          <w:b w:val="0"/>
        </w:rPr>
        <w:t xml:space="preserve"> within the AWS environment.</w:t>
      </w:r>
    </w:p>
    <w:sectPr>
      <w:pgSz w:w="12240" w:h="15840"/>
      <w:pgMar w:top="1100" w:right="880" w:bottom="280" w:left="960" w:header="78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>
      <w:r>
        <w:separator/>
      </w:r>
    </w:p>
  </w:endnote>
  <w:endnote w:type="continuationSeparator" w:id="0">
    <w:p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>
      <w:r>
        <w:separator/>
      </w:r>
    </w:p>
  </w:footnote>
  <w:footnote w:type="continuationSeparator" w:id="0">
    <w:p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>
    <w:pPr>
      <w:pStyle w:val="BodyText"/>
      <w:spacing w:line="14" w:lineRule="auto"/>
      <w:rPr>
        <w:sz w:val="20"/>
      </w:rPr>
    </w:pPr>
    <w:r>
      <w:pict>
        <v:rect id="_x0000_s2049" style="position:absolute;margin-left:52.6pt;margin-top:53.2pt;width:506.95pt;height:2.2pt;z-index:-251655168;mso-position-horizontal-relative:page;mso-position-vertical-relative:page;mso-width-relative:page;mso-height-relative:page" fillcolor="black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53pt;margin-top:37.95pt;width:324.75pt;height:13.2pt;z-index:-251654144;mso-position-horizontal-relative:page;mso-position-vertical-relative:page;mso-width-relative:page;mso-height-relative:page" filled="f" stroked="f">
          <v:textbox inset="0,0,0,0">
            <w:txbxContent>
              <w:p>
                <w:pPr>
                  <w:spacing w:before="13"/>
                  <w:ind w:left="20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AIM:</w:t>
                </w:r>
                <w:r>
                  <w:rPr>
                    <w:rFonts w:ascii="Arial"/>
                    <w:b/>
                    <w:spacing w:val="-2"/>
                    <w:sz w:val="20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</w:rPr>
                  <w:t>Launch,</w:t>
                </w:r>
                <w:r>
                  <w:rPr>
                    <w:rFonts w:ascii="Arial"/>
                    <w:b/>
                    <w:spacing w:val="-1"/>
                    <w:sz w:val="20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</w:rPr>
                  <w:t>monitor,</w:t>
                </w:r>
                <w:r>
                  <w:rPr>
                    <w:rFonts w:ascii="Arial"/>
                    <w:b/>
                    <w:spacing w:val="-2"/>
                    <w:sz w:val="20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</w:rPr>
                  <w:t>modify,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</w:rPr>
                  <w:t>resize</w:t>
                </w:r>
                <w:r>
                  <w:rPr>
                    <w:rFonts w:ascii="Arial"/>
                    <w:b/>
                    <w:spacing w:val="-1"/>
                    <w:sz w:val="20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</w:rPr>
                  <w:t>test</w:t>
                </w:r>
                <w:r>
                  <w:rPr>
                    <w:rFonts w:ascii="Arial"/>
                    <w:b/>
                    <w:spacing w:val="-1"/>
                    <w:sz w:val="20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</w:rPr>
                  <w:t>and</w:t>
                </w:r>
                <w:r>
                  <w:rPr>
                    <w:rFonts w:ascii="Arial"/>
                    <w:b/>
                    <w:spacing w:val="-2"/>
                    <w:sz w:val="20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</w:rPr>
                  <w:t>stop</w:t>
                </w:r>
                <w:r>
                  <w:rPr>
                    <w:rFonts w:ascii="Arial"/>
                    <w:b/>
                    <w:spacing w:val="-5"/>
                    <w:sz w:val="20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</w:rPr>
                  <w:t>the</w:t>
                </w:r>
                <w:r>
                  <w:rPr>
                    <w:rFonts w:ascii="Arial"/>
                    <w:b/>
                    <w:spacing w:val="-2"/>
                    <w:sz w:val="20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</w:rPr>
                  <w:t>amazon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</w:rPr>
                  <w:t>EC2.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CF092B84"/>
    <w:multiLevelType w:val="multilevel"/>
    <w:tmpl w:val="CF092B84"/>
    <w:lvl w:ilvl="0">
      <w:start w:val="1"/>
      <w:numFmt w:val="decimal"/>
      <w:lvlText w:val="%1."/>
      <w:lvlJc w:val="left"/>
      <w:pPr>
        <w:ind w:left="84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>
      <w:numFmt w:val="bullet"/>
      <w:lvlText w:val="o"/>
      <w:lvlJc w:val="left"/>
      <w:pPr>
        <w:ind w:left="1561" w:hanging="361"/>
      </w:pPr>
      <w:rPr>
        <w:rFonts w:ascii="Courier New" w:eastAsia="Courier New" w:hAnsi="Courier New" w:cs="Courier New" w:hint="default"/>
        <w:w w:val="100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2542" w:hanging="36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24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06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88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71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53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35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0053208E"/>
    <w:multiLevelType w:val="multilevel"/>
    <w:tmpl w:val="0053208E"/>
    <w:lvl w:ilvl="0">
      <w:numFmt w:val="bullet"/>
      <w:lvlText w:val=""/>
      <w:lvlJc w:val="left"/>
      <w:pPr>
        <w:ind w:left="840" w:hanging="360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1">
      <w:numFmt w:val="bullet"/>
      <w:lvlText w:val="•"/>
      <w:lvlJc w:val="left"/>
      <w:pPr>
        <w:ind w:left="1796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752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0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64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2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7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3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88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59ADCABA"/>
    <w:multiLevelType w:val="multilevel"/>
    <w:tmpl w:val="59ADCABA"/>
    <w:lvl w:ilvl="0">
      <w:numFmt w:val="bullet"/>
      <w:lvlText w:val="o"/>
      <w:lvlJc w:val="left"/>
      <w:pPr>
        <w:ind w:left="1561" w:hanging="361"/>
      </w:pPr>
      <w:rPr>
        <w:rFonts w:ascii="Courier New" w:eastAsia="Courier New" w:hAnsi="Courier New" w:cs="Courier New" w:hint="default"/>
        <w:w w:val="100"/>
        <w:sz w:val="20"/>
        <w:szCs w:val="20"/>
        <w:lang w:val="en-US" w:eastAsia="en-US" w:bidi="ar-SA"/>
      </w:rPr>
    </w:lvl>
    <w:lvl w:ilvl="1">
      <w:numFmt w:val="bullet"/>
      <w:lvlText w:val="•"/>
      <w:lvlJc w:val="left"/>
      <w:pPr>
        <w:ind w:left="2444" w:hanging="361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328" w:hanging="36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212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96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80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64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48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32" w:hanging="361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4"/>
  <w:defaultTabStop w:val="720"/>
  <w:drawingGridHorizontalSpacing w:val="110"/>
  <w:displayHorizontalDrawingGridEvery w:val="2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5:docId w15:val="{7F85703F-E956-46A0-88F5-90EE9594B6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371">
    <w:lsdException w:name="Normal" w:uiPriority="1" w:qFormat="1"/>
    <w:lsdException w:name="heading 1" w:uiPriority="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2"/>
      <w:szCs w:val="22"/>
      <w:lang w:val="en-US" w:eastAsia="en-US"/>
    </w:rPr>
  </w:style>
  <w:style w:type="paragraph" w:styleId="Heading1">
    <w:name w:val="heading 1"/>
    <w:basedOn w:val="Normal"/>
    <w:uiPriority w:val="1"/>
    <w:qFormat/>
    <w:pPr>
      <w:ind w:left="120"/>
      <w:outlineLvl w:val="0"/>
    </w:pPr>
    <w:rPr>
      <w:rFonts w:ascii="Arial" w:eastAsia="Arial" w:hAnsi="Arial" w:cs="Arial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table" w:customStyle="1" w:styleId="TableNormal1">
    <w:name w:val="Table Normal1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1"/>
    <w:qFormat/>
    <w:pPr>
      <w:ind w:left="840" w:hanging="361"/>
    </w:pPr>
  </w:style>
  <w:style w:type="paragraph" w:customStyle="1" w:styleId="TableParagraph">
    <w:name w:val="Table Paragraph"/>
    <w:basedOn w:val="Normal"/>
    <w:uiPriority w:val="1"/>
    <w:qFormat/>
    <w:pPr>
      <w:spacing w:before="59"/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header" Target="header1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2049"/>
    <customShpInfo spid="_x0000_s2050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17</Pages>
  <Words>3243</Words>
  <Characters>18491</Characters>
  <Application>Microsoft Office Word</Application>
  <DocSecurity>0</DocSecurity>
  <Lines>154</Lines>
  <Paragraphs>43</Paragraphs>
  <ScaleCrop>false</ScaleCrop>
  <Company/>
  <LinksUpToDate>false</LinksUpToDate>
  <CharactersWithSpaces>21691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AIM: Launch, monitor, modify, resize test and stop the amazon EC2.</dc:title>
  <dc:creator>SP</dc:creator>
  <cp:lastModifiedBy>ADMIN</cp:lastModifiedBy>
  <cp:revision>3</cp:revision>
  <dcterms:created xsi:type="dcterms:W3CDTF">2024-02-19T12:56:00Z</dcterms:created>
  <dcterms:modified xsi:type="dcterms:W3CDTF">2024-03-23T13:09:00Z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2024-01-30T00:00:00Z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2024-02-19T00:00:00Z</vt:filetime>
  </property>
  <property fmtid="{D5CDD505-2E9C-101B-9397-08002B2CF9AE}" pid="5" name="KSOProductBuildVer">
    <vt:lpwstr>1033-12.2.0.13431</vt:lpwstr>
  </property>
  <property fmtid="{D5CDD505-2E9C-101B-9397-08002B2CF9AE}" pid="6" name="ICV">
    <vt:lpwstr>16EAB85708C74A80AD293F07F9D57791_12</vt:lpwstr>
  </property>
</Properties>
</file>